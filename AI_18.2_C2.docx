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95CB1">
      <w:pPr>
        <w:pStyle w:val="2"/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PoTHUNURI aKSHITHA</w:t>
      </w:r>
    </w:p>
    <w:p w14:paraId="09D0D99B">
      <w:pPr>
        <w:pStyle w:val="2"/>
        <w:rPr>
          <w:rFonts w:hint="default"/>
          <w:lang w:val="en-US"/>
        </w:rPr>
      </w:pPr>
      <w:r>
        <w:t>roll no: 2403a5</w:t>
      </w:r>
      <w:r>
        <w:rPr>
          <w:rFonts w:hint="default"/>
          <w:lang w:val="en-US"/>
        </w:rPr>
        <w:t>10C2</w:t>
      </w:r>
    </w:p>
    <w:p w14:paraId="0EFAB3E5">
      <w:pPr>
        <w:pStyle w:val="2"/>
        <w:rPr>
          <w:rFonts w:hint="default"/>
          <w:lang w:val="en-US"/>
        </w:rPr>
      </w:pPr>
      <w:r>
        <w:t xml:space="preserve">Batch: </w:t>
      </w:r>
      <w:r>
        <w:rPr>
          <w:rFonts w:hint="default"/>
          <w:lang w:val="en-US"/>
        </w:rPr>
        <w:t>05</w:t>
      </w:r>
      <w:bookmarkStart w:id="0" w:name="_GoBack"/>
      <w:bookmarkEnd w:id="0"/>
    </w:p>
    <w:p w14:paraId="5F023C00">
      <w:pPr>
        <w:pStyle w:val="2"/>
      </w:pPr>
    </w:p>
    <w:p w14:paraId="77F3C558">
      <w:pPr>
        <w:pStyle w:val="3"/>
      </w:pPr>
      <w:r>
        <w:t>Lab Question 1: Weather Forecasting API</w:t>
      </w:r>
    </w:p>
    <w:p w14:paraId="5DE6C045">
      <w:r>
        <w:t>A travel company wants to show real-time weather updates for its customers. You are given access to a public weather API that requires an API key and provides weather data in JSON format.</w:t>
      </w:r>
    </w:p>
    <w:p w14:paraId="786B0848">
      <w:pPr>
        <w:pStyle w:val="3"/>
      </w:pPr>
      <w:r>
        <w:t>Task 1 &amp; Task 2: Description</w:t>
      </w:r>
    </w:p>
    <w:p w14:paraId="3D299D9B">
      <w:r>
        <w:t>Use AI-assisted coding to write a script that fetches the current temperature and weather description for a given city. The script should handle errors if the API key is invalid or missing, and extend it to save weather data into a CSV file while avoiding duplicates.</w:t>
      </w:r>
    </w:p>
    <w:p w14:paraId="00900912">
      <w:pPr>
        <w:pStyle w:val="3"/>
      </w:pPr>
      <w:r>
        <w:t>AI Prompt</w:t>
      </w:r>
    </w:p>
    <w:p w14:paraId="30B8AF23">
      <w:r>
        <w:t>Write a Python program using the requests library to fetch current temperature and weather description for a given city using the OpenWeatherMap API. Include error handling for invalid API key, missing city, and network errors. Extend the program to save results into a CSV file without duplicates.</w:t>
      </w:r>
    </w:p>
    <w:p w14:paraId="3823A304">
      <w:pPr>
        <w:pStyle w:val="3"/>
      </w:pPr>
      <w:r>
        <w:t>Python Code</w:t>
      </w:r>
    </w:p>
    <w:p w14:paraId="6D2F7F25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br w:type="textWrapping"/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requests</w:t>
      </w:r>
    </w:p>
    <w:p w14:paraId="522DA71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csv</w:t>
      </w:r>
    </w:p>
    <w:p w14:paraId="3C6F6ED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os</w:t>
      </w:r>
    </w:p>
    <w:p w14:paraId="19FB7636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5EF2BC20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4FC1FF"/>
          <w:sz w:val="21"/>
          <w:szCs w:val="21"/>
          <w:lang w:val="en-IN" w:eastAsia="en-IN"/>
        </w:rPr>
        <w:t>API_KEY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"5cb2ea3714f5d71bbba4704ed7600383"</w:t>
      </w:r>
    </w:p>
    <w:p w14:paraId="2127EE8B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4FC1FF"/>
          <w:sz w:val="21"/>
          <w:szCs w:val="21"/>
          <w:lang w:val="en-IN" w:eastAsia="en-IN"/>
        </w:rPr>
        <w:t>BASE_URL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"https://api.openweathermap.org/data/2.5/weather"</w:t>
      </w:r>
    </w:p>
    <w:p w14:paraId="13F718F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0984DC9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fetch_weather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city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):</w:t>
      </w:r>
    </w:p>
    <w:p w14:paraId="490EB304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try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53F6827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params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{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"q"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: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city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"appid"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: 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IN" w:eastAsia="en-IN"/>
        </w:rPr>
        <w:t>API_KEY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"units"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"metric"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}</w:t>
      </w:r>
    </w:p>
    <w:p w14:paraId="32F7B2D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response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get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IN" w:eastAsia="en-IN"/>
        </w:rPr>
        <w:t>BASE_URL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params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params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timeout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IN" w:eastAsia="en-IN"/>
        </w:rPr>
        <w:t>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639406D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response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raise_for_status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()</w:t>
      </w:r>
    </w:p>
    <w:p w14:paraId="40D75D2B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211E062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response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json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()</w:t>
      </w:r>
    </w:p>
    <w:p w14:paraId="17DEBD3E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570EBA6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.get(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"cod"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)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!=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IN" w:eastAsia="en-IN"/>
        </w:rPr>
        <w:t>200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6B11FB2D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"Error: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.get(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'message'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'Unknown error'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2BDDCD8F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None</w:t>
      </w:r>
    </w:p>
    <w:p w14:paraId="7723A31D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2D358A4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temp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"main"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"temp"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</w:t>
      </w:r>
    </w:p>
    <w:p w14:paraId="7A0640EB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desc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"weather"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][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IN" w:eastAsia="en-IN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"description"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</w:t>
      </w:r>
    </w:p>
    <w:p w14:paraId="5CF57EFD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{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"city"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: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city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"temperature"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: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temp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"description"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: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desc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}</w:t>
      </w:r>
    </w:p>
    <w:p w14:paraId="5115A76C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46C4A93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except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exceptions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RequestException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019C415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"Network/API Error: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e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6282FCA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None</w:t>
      </w:r>
    </w:p>
    <w:p w14:paraId="56232A92">
      <w:pPr>
        <w:shd w:val="clear" w:color="auto" w:fill="1F1F1F"/>
        <w:spacing w:before="0" w:after="24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1E25062C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save_to_csv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weather_data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filename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"weather_data.csv"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):</w:t>
      </w:r>
    </w:p>
    <w:p w14:paraId="0D6A8561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not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weather_data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4A8B80FA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</w:p>
    <w:p w14:paraId="64DFCD2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78CD9B24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try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02C5B5B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file_exists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os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path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isfile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filename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75D89D8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with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open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filename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"a"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newline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file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121FDD1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writer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csv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DictWriter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file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fieldnames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"city"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"temperature"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"description"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])</w:t>
      </w:r>
    </w:p>
    <w:p w14:paraId="6B70DFB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64436A10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not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file_exists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0948C7F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writer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writeheader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()</w:t>
      </w:r>
    </w:p>
    <w:p w14:paraId="482B6A7A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44A0A2D0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IN" w:eastAsia="en-IN"/>
        </w:rPr>
        <w:t># Avoid duplicates</w:t>
      </w:r>
    </w:p>
    <w:p w14:paraId="6192CCE4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existing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57CB440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file_exists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2BFDD4C1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with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open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filename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"r"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43D7AE8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existing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[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row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"city"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lower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()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row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csv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DictReader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)]</w:t>
      </w:r>
    </w:p>
    <w:p w14:paraId="444F56A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32BBDD7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weather_data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"city"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].lower()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not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in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existing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6C2C232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writer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writerow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weather_data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744D71D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"Saved weather data for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weather_data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'city'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5A157436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else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0418287E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"Duplicate entry avoided."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2DD61A54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09BCD6F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except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IOError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2C8FA264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"File I/O Error: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e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1D5595F2">
      <w:pPr>
        <w:shd w:val="clear" w:color="auto" w:fill="1F1F1F"/>
        <w:spacing w:before="0" w:after="24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7766208E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IN" w:eastAsia="en-IN"/>
        </w:rPr>
        <w:t># --- Main Execution ---</w:t>
      </w:r>
    </w:p>
    <w:p w14:paraId="23FBD7E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city_name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"Enter city name: 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0F969D8D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result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fetch_weather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city_name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2026DB8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result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0DC09174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"City: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result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'city'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2F98C69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"Temperature: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result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'temperature'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°C"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1307523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"Weather: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result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'description'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1AE9ED2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save_to_csv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result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1B3B136F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4A319281"/>
    <w:p w14:paraId="6ACE29F0">
      <w:pPr>
        <w:pStyle w:val="3"/>
      </w:pPr>
      <w:r>
        <w:t>Sample Output</w:t>
      </w:r>
    </w:p>
    <w:p w14:paraId="6C7418A3">
      <w:pPr>
        <w:pStyle w:val="4"/>
      </w:pPr>
      <w:r>
        <w:drawing>
          <wp:inline distT="0" distB="0" distL="0" distR="0">
            <wp:extent cx="5676900" cy="1386840"/>
            <wp:effectExtent l="0" t="0" r="0" b="3810"/>
            <wp:docPr id="168546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6235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79D0">
      <w:pPr>
        <w:pStyle w:val="3"/>
      </w:pPr>
      <w:r>
        <w:t>Observation</w:t>
      </w:r>
    </w:p>
    <w:p w14:paraId="2B261F0C">
      <w:r>
        <w:t>Successfully fetched and displayed real-time weather information. The script handled API and file errors gracefully and prevented duplicate entries.</w:t>
      </w:r>
    </w:p>
    <w:p w14:paraId="7081CADA">
      <w:pPr>
        <w:pStyle w:val="3"/>
      </w:pPr>
      <w:r>
        <w:t>Lab Question 2: Currency Exchange Rate API</w:t>
      </w:r>
    </w:p>
    <w:p w14:paraId="3E4FEF94">
      <w:r>
        <w:t>A financial startup needs a tool to convert amounts between currencies using an exchange rate API. The API occasionally fails due to server downtime.</w:t>
      </w:r>
    </w:p>
    <w:p w14:paraId="1BA6C747">
      <w:pPr>
        <w:pStyle w:val="3"/>
      </w:pPr>
      <w:r>
        <w:t>Python Code</w:t>
      </w:r>
    </w:p>
    <w:p w14:paraId="7FBEB6C3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br w:type="textWrapping"/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requests</w:t>
      </w:r>
    </w:p>
    <w:p w14:paraId="527651A6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time</w:t>
      </w:r>
    </w:p>
    <w:p w14:paraId="202732FC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1ADBB3AF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4FC1FF"/>
          <w:sz w:val="21"/>
          <w:szCs w:val="21"/>
          <w:lang w:val="en-IN" w:eastAsia="en-IN"/>
        </w:rPr>
        <w:t>API_URL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"https://open.er-api.com/v6/latest/"</w:t>
      </w:r>
    </w:p>
    <w:p w14:paraId="7988F4A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161E675D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fetch_exchange_rate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src_currency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tgt_currency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):</w:t>
      </w:r>
    </w:p>
    <w:p w14:paraId="2770135C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attempts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IN" w:eastAsia="en-IN"/>
        </w:rPr>
        <w:t>0</w:t>
      </w:r>
    </w:p>
    <w:p w14:paraId="11A3693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while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attempts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&lt;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IN" w:eastAsia="en-IN"/>
        </w:rPr>
        <w:t>3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4508570B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try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6C0028B2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response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get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IN" w:eastAsia="en-IN"/>
        </w:rPr>
        <w:t>API_URL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+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src_currency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.upper(),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timeout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IN" w:eastAsia="en-IN"/>
        </w:rPr>
        <w:t>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5D261D7D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response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raise_for_status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()</w:t>
      </w:r>
    </w:p>
    <w:p w14:paraId="1A4622BF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response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json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()</w:t>
      </w:r>
    </w:p>
    <w:p w14:paraId="0FAFC72A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65785E90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"rates"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not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in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or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tgt_currency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.upper()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not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in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"rates"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]:</w:t>
      </w:r>
    </w:p>
    <w:p w14:paraId="55D09F04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"Invalid currency code."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3F713B1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None</w:t>
      </w:r>
    </w:p>
    <w:p w14:paraId="75F4A4A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455D05C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"rates"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][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tgt_currency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.upper()]</w:t>
      </w:r>
    </w:p>
    <w:p w14:paraId="1CB2F01F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17B2866B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except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exceptions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RequestException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36DB705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attempts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+=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IN" w:eastAsia="en-IN"/>
        </w:rPr>
        <w:t>1</w:t>
      </w:r>
    </w:p>
    <w:p w14:paraId="1B719FA9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with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open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"error_log.txt"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"a"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log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7106D901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log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write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"Attempt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attempts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e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IN" w:eastAsia="en-IN"/>
        </w:rPr>
        <w:t>\n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2EBFE790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"Attempt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attempts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 failed. Retrying..."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13233DE1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time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sleep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IN" w:eastAsia="en-IN"/>
        </w:rPr>
        <w:t>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4A09ADEA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7061C74A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"API failed after 3 attempts."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7227678D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None</w:t>
      </w:r>
    </w:p>
    <w:p w14:paraId="6CBC8E39">
      <w:pPr>
        <w:shd w:val="clear" w:color="auto" w:fill="1F1F1F"/>
        <w:spacing w:before="0" w:after="24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18A9003E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convert_currency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amount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src_currency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tgt_currency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):</w:t>
      </w:r>
    </w:p>
    <w:p w14:paraId="267B14C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rate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fetch_exchange_rate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src_currency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tgt_currency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5AD8F05B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rate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4F89B9A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converted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amount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*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rate</w:t>
      </w:r>
    </w:p>
    <w:p w14:paraId="71A36F3D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amount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src_currency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.upper()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 =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converted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:.2f}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tgt_currency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.upper()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25EF6CE0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else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6D308EA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"Conversion failed."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7ADCE511">
      <w:pPr>
        <w:shd w:val="clear" w:color="auto" w:fill="1F1F1F"/>
        <w:spacing w:before="0" w:after="24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074CC61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IN" w:eastAsia="en-IN"/>
        </w:rPr>
        <w:t># --- Main Execution ---</w:t>
      </w:r>
    </w:p>
    <w:p w14:paraId="275774FC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amount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float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"Enter amount: 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))</w:t>
      </w:r>
    </w:p>
    <w:p w14:paraId="612FB63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src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"Enter source currency (e.g., USD): 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7E6E77E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tgt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"Enter target currency (e.g., INR): 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6EFAD8E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285FAC5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convert_currency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amount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src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tgt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7962AB9D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68379F58">
      <w:r>
        <w:br w:type="textWrapping"/>
      </w:r>
    </w:p>
    <w:p w14:paraId="38E8E7C8">
      <w:pPr>
        <w:pStyle w:val="3"/>
      </w:pPr>
      <w:r>
        <w:t>Sample Output:</w:t>
      </w:r>
    </w:p>
    <w:p w14:paraId="4D8A6F60">
      <w:r>
        <w:drawing>
          <wp:inline distT="0" distB="0" distL="0" distR="0">
            <wp:extent cx="5486400" cy="2194560"/>
            <wp:effectExtent l="0" t="0" r="0" b="0"/>
            <wp:docPr id="31142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882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170A">
      <w:pPr>
        <w:pStyle w:val="3"/>
      </w:pPr>
      <w:r>
        <w:t>Observation</w:t>
      </w:r>
    </w:p>
    <w:p w14:paraId="78A8BCA3">
      <w:r>
        <w:t>The program performs currency conversion with API retry logic and logs all failed attempts. Invalid inputs and network errors are handled effectively.</w:t>
      </w:r>
    </w:p>
    <w:p w14:paraId="7C59A987">
      <w:pPr>
        <w:pStyle w:val="3"/>
      </w:pPr>
      <w:r>
        <w:t>Lab Question 3: News Headlines API</w:t>
      </w:r>
    </w:p>
    <w:p w14:paraId="16C9AB0A">
      <w:r>
        <w:t>A news aggregator wants to display the latest technology news headlines using a news API. Sometimes, the API responds slowly or returns incomplete data.</w:t>
      </w:r>
    </w:p>
    <w:p w14:paraId="51B35003">
      <w:pPr>
        <w:pStyle w:val="3"/>
      </w:pPr>
      <w:r>
        <w:t>Python Code</w:t>
      </w:r>
    </w:p>
    <w:p w14:paraId="48767C81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br w:type="textWrapping"/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requests</w:t>
      </w:r>
    </w:p>
    <w:p w14:paraId="049343FF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</w:t>
      </w:r>
    </w:p>
    <w:p w14:paraId="20A44D0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5A2BD2A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4FC1FF"/>
          <w:sz w:val="21"/>
          <w:szCs w:val="21"/>
          <w:lang w:val="en-IN" w:eastAsia="en-IN"/>
        </w:rPr>
        <w:t>API_KEY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"8798032b9ca8445aa5dd3dec8d925a7c"</w:t>
      </w:r>
    </w:p>
    <w:p w14:paraId="5E3CDA42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4FC1FF"/>
          <w:sz w:val="21"/>
          <w:szCs w:val="21"/>
          <w:lang w:val="en-IN" w:eastAsia="en-IN"/>
        </w:rPr>
        <w:t>URL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"https://newsapi.org/v2/top-headlines?category=technology&amp;language=en&amp;apiKey=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IN" w:eastAsia="en-IN"/>
        </w:rPr>
        <w:t>API_KEY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</w:p>
    <w:p w14:paraId="5F8DF96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64A5E60B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fetch_headlines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():</w:t>
      </w:r>
    </w:p>
    <w:p w14:paraId="4B7716FA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try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32B94CA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response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get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IN" w:eastAsia="en-IN"/>
        </w:rPr>
        <w:t>URL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timeout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IN" w:eastAsia="en-IN"/>
        </w:rPr>
        <w:t>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09BDDE90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response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raise_for_status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()</w:t>
      </w:r>
    </w:p>
    <w:p w14:paraId="540FE984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response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json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()</w:t>
      </w:r>
    </w:p>
    <w:p w14:paraId="017E576E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66ECCEB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not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.get(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"articles"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):</w:t>
      </w:r>
    </w:p>
    <w:p w14:paraId="25C2D4FE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"No headlines found or incomplete response."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3E71CE0B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2EFA578F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54FDE170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headlines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[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"title"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]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"articles"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]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.get(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"title"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)]</w:t>
      </w:r>
    </w:p>
    <w:p w14:paraId="2ABE7362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headlines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[: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IN" w:eastAsia="en-IN"/>
        </w:rPr>
        <w:t>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]</w:t>
      </w:r>
    </w:p>
    <w:p w14:paraId="675D4D71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0170D5E6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except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exceptions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Timeout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60CA96F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"Request timed out."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570E8DB2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645ED6A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except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exceptions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RequestException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255DC19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"API Error: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e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18D7F660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30138FC7">
      <w:pPr>
        <w:shd w:val="clear" w:color="auto" w:fill="1F1F1F"/>
        <w:spacing w:before="0" w:after="24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797F8308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clean_headline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text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):</w:t>
      </w:r>
    </w:p>
    <w:p w14:paraId="2BD2BD86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text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re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sub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r</w:t>
      </w:r>
      <w:r>
        <w:rPr>
          <w:rFonts w:ascii="Consolas" w:hAnsi="Consolas" w:eastAsia="Times New Roman" w:cs="Times New Roman"/>
          <w:color w:val="D16969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[^</w:t>
      </w:r>
      <w:r>
        <w:rPr>
          <w:rFonts w:ascii="Consolas" w:hAnsi="Consolas" w:eastAsia="Times New Roman" w:cs="Times New Roman"/>
          <w:color w:val="D16969"/>
          <w:sz w:val="21"/>
          <w:szCs w:val="21"/>
          <w:lang w:val="en-IN" w:eastAsia="en-IN"/>
        </w:rPr>
        <w:t>A-Za-z0-9\s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]</w:t>
      </w:r>
      <w:r>
        <w:rPr>
          <w:rFonts w:ascii="Consolas" w:hAnsi="Consolas" w:eastAsia="Times New Roman" w:cs="Times New Roman"/>
          <w:color w:val="D16969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text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4EBD7BA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text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title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().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strip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()</w:t>
      </w:r>
    </w:p>
    <w:p w14:paraId="563D4B19">
      <w:pPr>
        <w:shd w:val="clear" w:color="auto" w:fill="1F1F1F"/>
        <w:spacing w:before="0" w:after="24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0876D5FA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IN" w:eastAsia="en-IN"/>
        </w:rPr>
        <w:t># --- Main Execution ---</w:t>
      </w:r>
    </w:p>
    <w:p w14:paraId="51FB8DC5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headlines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fetch_headlines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()</w:t>
      </w:r>
    </w:p>
    <w:p w14:paraId="3A7A9004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headlines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0AF3ADF1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IN" w:eastAsia="en-IN"/>
        </w:rPr>
        <w:t>\n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Top 5 Technology Headlines:</w:t>
      </w:r>
      <w:r>
        <w:rPr>
          <w:rFonts w:ascii="Consolas" w:hAnsi="Consolas" w:eastAsia="Times New Roman" w:cs="Times New Roman"/>
          <w:color w:val="D7BA7D"/>
          <w:sz w:val="21"/>
          <w:szCs w:val="21"/>
          <w:lang w:val="en-IN" w:eastAsia="en-IN"/>
        </w:rPr>
        <w:t>\n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4164AAC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headline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in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IN" w:eastAsia="en-IN"/>
        </w:rPr>
        <w:t>enumerate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headlines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IN" w:eastAsia="en-IN"/>
        </w:rPr>
        <w:t>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):</w:t>
      </w:r>
    </w:p>
    <w:p w14:paraId="4DF85EEC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i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 xml:space="preserve">.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{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clean_headline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IN" w:eastAsia="en-IN"/>
        </w:rPr>
        <w:t>headline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IN" w:eastAsia="en-IN"/>
        </w:rPr>
        <w:t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4C5E5A47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IN" w:eastAsia="en-IN"/>
        </w:rPr>
        <w:t>else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:</w:t>
      </w:r>
    </w:p>
    <w:p w14:paraId="5ABA27C3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IN" w:eastAsia="en-IN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IN" w:eastAsia="en-IN"/>
        </w:rPr>
        <w:t>"No headlines available."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  <w:t>)</w:t>
      </w:r>
    </w:p>
    <w:p w14:paraId="3294591B">
      <w:pPr>
        <w:shd w:val="clear" w:color="auto" w:fill="1F1F1F"/>
        <w:spacing w:before="0"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IN" w:eastAsia="en-IN"/>
        </w:rPr>
      </w:pPr>
    </w:p>
    <w:p w14:paraId="67115176"/>
    <w:p w14:paraId="1E6F1BEC">
      <w:pPr>
        <w:pStyle w:val="3"/>
      </w:pPr>
      <w:r>
        <w:t>Sample Output</w:t>
      </w:r>
    </w:p>
    <w:p w14:paraId="278EF079">
      <w:r>
        <w:br w:type="textWrapping"/>
      </w:r>
      <w:r>
        <w:drawing>
          <wp:inline distT="0" distB="0" distL="0" distR="0">
            <wp:extent cx="5486400" cy="2484120"/>
            <wp:effectExtent l="0" t="0" r="0" b="0"/>
            <wp:docPr id="82281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432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76CE8BA8"/>
    <w:p w14:paraId="31AC0D3A">
      <w:pPr>
        <w:pStyle w:val="3"/>
      </w:pPr>
      <w:r>
        <w:t>Observation</w:t>
      </w:r>
    </w:p>
    <w:p w14:paraId="3084378C">
      <w:r>
        <w:t>Fetched and cleaned top 5 technology news headlines. The script handled slow responses, incomplete data, and text preprocessing effectively.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E4774">
    <w:pPr>
      <w:ind w:firstLine="720"/>
      <w:jc w:val="center"/>
      <w:rPr>
        <w:rFonts w:ascii="Arial Black" w:hAnsi="Arial Black"/>
        <w:sz w:val="28"/>
        <w:szCs w:val="28"/>
      </w:rPr>
    </w:pPr>
    <w:r>
      <w:rPr>
        <w:rFonts w:ascii="Arial Black" w:hAnsi="Arial Black"/>
        <w:sz w:val="28"/>
        <w:szCs w:val="28"/>
      </w:rPr>
      <w:t>AI ASSIGNMENT 18.2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0EE7"/>
    <w:rsid w:val="0015074B"/>
    <w:rsid w:val="001A5E31"/>
    <w:rsid w:val="001C7C57"/>
    <w:rsid w:val="0029639D"/>
    <w:rsid w:val="00326F90"/>
    <w:rsid w:val="00541ED5"/>
    <w:rsid w:val="007C6EE8"/>
    <w:rsid w:val="008E1FAC"/>
    <w:rsid w:val="00AA1D8D"/>
    <w:rsid w:val="00B47730"/>
    <w:rsid w:val="00B62551"/>
    <w:rsid w:val="00B95D85"/>
    <w:rsid w:val="00C572F7"/>
    <w:rsid w:val="00C84B85"/>
    <w:rsid w:val="00CB0664"/>
    <w:rsid w:val="00F560F1"/>
    <w:rsid w:val="00FC693F"/>
    <w:rsid w:val="00FD7844"/>
    <w:rsid w:val="37A1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after="200" w:line="276" w:lineRule="auto"/>
    </w:pPr>
    <w:rPr>
      <w:rFonts w:asciiTheme="minorHAnsi" w:hAnsiTheme="minorHAnsi" w:eastAsiaTheme="minorEastAsia" w:cstheme="minorBidi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pBdr>
        <w:top w:val="single" w:color="3494BA" w:themeColor="accent1" w:sz="24" w:space="0"/>
        <w:left w:val="single" w:color="3494BA" w:themeColor="accent1" w:sz="24" w:space="0"/>
        <w:bottom w:val="single" w:color="3494BA" w:themeColor="accent1" w:sz="24" w:space="0"/>
        <w:right w:val="single" w:color="3494BA" w:themeColor="accent1" w:sz="24" w:space="0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  <w14:textFill>
        <w14:solidFill>
          <w14:schemeClr w14:val="bg1"/>
        </w14:solidFill>
      </w14:textFill>
    </w:rPr>
  </w:style>
  <w:style w:type="paragraph" w:styleId="3">
    <w:name w:val="heading 2"/>
    <w:basedOn w:val="1"/>
    <w:next w:val="1"/>
    <w:link w:val="139"/>
    <w:unhideWhenUsed/>
    <w:qFormat/>
    <w:uiPriority w:val="9"/>
    <w:pPr>
      <w:pBdr>
        <w:top w:val="single" w:color="D4EAF3" w:themeColor="accent1" w:themeTint="33" w:sz="24" w:space="0"/>
        <w:left w:val="single" w:color="D4EAF3" w:themeColor="accent1" w:themeTint="33" w:sz="24" w:space="0"/>
        <w:bottom w:val="single" w:color="D4EAF3" w:themeColor="accent1" w:themeTint="33" w:sz="24" w:space="0"/>
        <w:right w:val="single" w:color="D4EAF3" w:themeColor="accent1" w:themeTint="33" w:sz="24" w:space="0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4">
    <w:name w:val="heading 3"/>
    <w:basedOn w:val="1"/>
    <w:next w:val="1"/>
    <w:link w:val="140"/>
    <w:unhideWhenUsed/>
    <w:qFormat/>
    <w:uiPriority w:val="9"/>
    <w:pPr>
      <w:pBdr>
        <w:top w:val="single" w:color="3494BA" w:themeColor="accent1" w:sz="6" w:space="2"/>
      </w:pBdr>
      <w:spacing w:before="300" w:after="0"/>
      <w:outlineLvl w:val="2"/>
    </w:pPr>
    <w:rPr>
      <w:caps/>
      <w:color w:val="1A4A5D" w:themeColor="accent1" w:themeShade="80"/>
      <w:spacing w:val="15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pBdr>
        <w:top w:val="dotted" w:color="3494BA" w:themeColor="accent1" w:sz="6" w:space="2"/>
      </w:pBdr>
      <w:spacing w:before="200" w:after="0"/>
      <w:outlineLvl w:val="3"/>
    </w:pPr>
    <w:rPr>
      <w:caps/>
      <w:color w:val="276F8C" w:themeColor="accent1" w:themeShade="BF"/>
      <w:spacing w:val="10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pBdr>
        <w:bottom w:val="single" w:color="3494BA" w:themeColor="accent1" w:sz="6" w:space="1"/>
      </w:pBdr>
      <w:spacing w:before="200" w:after="0"/>
      <w:outlineLvl w:val="4"/>
    </w:pPr>
    <w:rPr>
      <w:caps/>
      <w:color w:val="276F8C" w:themeColor="accent1" w:themeShade="BF"/>
      <w:spacing w:val="1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pBdr>
        <w:bottom w:val="dotted" w:color="3494BA" w:themeColor="accent1" w:sz="6" w:space="1"/>
      </w:pBdr>
      <w:spacing w:before="200" w:after="0"/>
      <w:outlineLvl w:val="5"/>
    </w:pPr>
    <w:rPr>
      <w:caps/>
      <w:color w:val="276F8C" w:themeColor="accent1" w:themeShade="BF"/>
      <w:spacing w:val="1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spacing w:before="200" w:after="0"/>
      <w:outlineLvl w:val="6"/>
    </w:pPr>
    <w:rPr>
      <w:caps/>
      <w:color w:val="276F8C" w:themeColor="accent1" w:themeShade="BF"/>
      <w:spacing w:val="10"/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276F8C" w:themeColor="accent1" w:themeShade="BF"/>
      <w:sz w:val="16"/>
      <w:szCs w:val="16"/>
    </w:rPr>
  </w:style>
  <w:style w:type="character" w:styleId="17">
    <w:name w:val="Emphasis"/>
    <w:qFormat/>
    <w:uiPriority w:val="20"/>
    <w:rPr>
      <w:caps/>
      <w:color w:val="1A4A5D" w:themeColor="accent1" w:themeShade="80"/>
      <w:spacing w:val="5"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100"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3">
    <w:name w:val="Strong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spacing w:before="0" w:after="0"/>
    </w:pPr>
    <w:rPr>
      <w:rFonts w:asciiTheme="majorHAnsi" w:hAnsiTheme="majorHAnsi" w:eastAsiaTheme="majorEastAsia" w:cstheme="majorBidi"/>
      <w:caps/>
      <w:color w:val="3494BA" w:themeColor="accent1"/>
      <w:spacing w:val="10"/>
      <w:sz w:val="52"/>
      <w:szCs w:val="52"/>
      <w14:textFill>
        <w14:solidFill>
          <w14:schemeClr w14:val="accent1"/>
        </w14:solidFill>
      </w14:textFill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276F8C" w:themeColor="accent1" w:themeShade="BF"/>
    </w:rPr>
    <w:tblPr>
      <w:tblBorders>
        <w:top w:val="single" w:color="3494BA" w:themeColor="accent1" w:sz="8" w:space="0"/>
        <w:bottom w:val="single" w:color="3494BA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494BA" w:themeColor="accent1" w:sz="8" w:space="0"/>
          <w:left w:val="nil"/>
          <w:bottom w:val="single" w:color="3494BA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494BA" w:themeColor="accent1" w:sz="8" w:space="0"/>
          <w:left w:val="nil"/>
          <w:bottom w:val="single" w:color="3494BA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3A8F98" w:themeColor="accent2" w:themeShade="BF"/>
    </w:rPr>
    <w:tblPr>
      <w:tblBorders>
        <w:top w:val="single" w:color="58B6C0" w:themeColor="accent2" w:sz="8" w:space="0"/>
        <w:bottom w:val="single" w:color="58B6C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8B6C0" w:themeColor="accent2" w:sz="8" w:space="0"/>
          <w:left w:val="nil"/>
          <w:bottom w:val="single" w:color="58B6C0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8B6C0" w:themeColor="accent2" w:sz="8" w:space="0"/>
          <w:left w:val="nil"/>
          <w:bottom w:val="single" w:color="58B6C0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4A9B83" w:themeColor="accent3" w:themeShade="BF"/>
    </w:rPr>
    <w:tblPr>
      <w:tblBorders>
        <w:top w:val="single" w:color="75BDA7" w:themeColor="accent3" w:sz="8" w:space="0"/>
        <w:bottom w:val="single" w:color="75BDA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A7" w:themeColor="accent3" w:sz="8" w:space="0"/>
          <w:left w:val="nil"/>
          <w:bottom w:val="single" w:color="75BDA7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A7" w:themeColor="accent3" w:sz="8" w:space="0"/>
          <w:left w:val="nil"/>
          <w:bottom w:val="single" w:color="75BDA7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5B696B" w:themeColor="accent4" w:themeShade="BF"/>
    </w:rPr>
    <w:tblPr>
      <w:tblBorders>
        <w:top w:val="single" w:color="7A8C8E" w:themeColor="accent4" w:sz="8" w:space="0"/>
        <w:bottom w:val="single" w:color="7A8C8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A8C8E" w:themeColor="accent4" w:sz="8" w:space="0"/>
          <w:left w:val="nil"/>
          <w:bottom w:val="single" w:color="7A8C8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A8C8E" w:themeColor="accent4" w:sz="8" w:space="0"/>
          <w:left w:val="nil"/>
          <w:bottom w:val="single" w:color="7A8C8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588894" w:themeColor="accent5" w:themeShade="BF"/>
    </w:rPr>
    <w:tblPr>
      <w:tblBorders>
        <w:top w:val="single" w:color="84ACB6" w:themeColor="accent5" w:sz="8" w:space="0"/>
        <w:bottom w:val="single" w:color="84ACB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4ACB6" w:themeColor="accent5" w:sz="8" w:space="0"/>
          <w:left w:val="nil"/>
          <w:bottom w:val="single" w:color="84ACB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4ACB6" w:themeColor="accent5" w:sz="8" w:space="0"/>
          <w:left w:val="nil"/>
          <w:bottom w:val="single" w:color="84ACB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C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1D6295" w:themeColor="accent6" w:themeShade="BF"/>
    </w:rPr>
    <w:tblPr>
      <w:tblBorders>
        <w:top w:val="single" w:color="2683C6" w:themeColor="accent6" w:sz="8" w:space="0"/>
        <w:bottom w:val="single" w:color="2683C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683C6" w:themeColor="accent6" w:sz="8" w:space="0"/>
          <w:left w:val="nil"/>
          <w:bottom w:val="single" w:color="2683C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683C6" w:themeColor="accent6" w:sz="8" w:space="0"/>
          <w:left w:val="nil"/>
          <w:bottom w:val="single" w:color="2683C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E0F4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3494BA" w:themeColor="accent1" w:sz="8" w:space="0"/>
        <w:left w:val="single" w:color="3494BA" w:themeColor="accent1" w:sz="8" w:space="0"/>
        <w:bottom w:val="single" w:color="3494BA" w:themeColor="accent1" w:sz="8" w:space="0"/>
        <w:right w:val="single" w:color="3494BA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494BA" w:themeColor="accent1" w:sz="6" w:space="0"/>
          <w:left w:val="single" w:color="3494BA" w:themeColor="accent1" w:sz="8" w:space="0"/>
          <w:bottom w:val="single" w:color="3494BA" w:themeColor="accent1" w:sz="8" w:space="0"/>
          <w:right w:val="single" w:color="3494BA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494BA" w:themeColor="accent1" w:sz="8" w:space="0"/>
          <w:left w:val="single" w:color="3494BA" w:themeColor="accent1" w:sz="8" w:space="0"/>
          <w:bottom w:val="single" w:color="3494BA" w:themeColor="accent1" w:sz="8" w:space="0"/>
          <w:right w:val="single" w:color="3494BA" w:themeColor="accent1" w:sz="8" w:space="0"/>
        </w:tcBorders>
      </w:tcPr>
    </w:tblStylePr>
    <w:tblStylePr w:type="band1Horz">
      <w:tblPr/>
      <w:tcPr>
        <w:tcBorders>
          <w:top w:val="single" w:color="3494BA" w:themeColor="accent1" w:sz="8" w:space="0"/>
          <w:left w:val="single" w:color="3494BA" w:themeColor="accent1" w:sz="8" w:space="0"/>
          <w:bottom w:val="single" w:color="3494BA" w:themeColor="accent1" w:sz="8" w:space="0"/>
          <w:right w:val="single" w:color="3494BA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58B6C0" w:themeColor="accent2" w:sz="8" w:space="0"/>
        <w:left w:val="single" w:color="58B6C0" w:themeColor="accent2" w:sz="8" w:space="0"/>
        <w:bottom w:val="single" w:color="58B6C0" w:themeColor="accent2" w:sz="8" w:space="0"/>
        <w:right w:val="single" w:color="58B6C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8B6C0" w:themeColor="accent2" w:sz="6" w:space="0"/>
          <w:left w:val="single" w:color="58B6C0" w:themeColor="accent2" w:sz="8" w:space="0"/>
          <w:bottom w:val="single" w:color="58B6C0" w:themeColor="accent2" w:sz="8" w:space="0"/>
          <w:right w:val="single" w:color="58B6C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8B6C0" w:themeColor="accent2" w:sz="8" w:space="0"/>
          <w:left w:val="single" w:color="58B6C0" w:themeColor="accent2" w:sz="8" w:space="0"/>
          <w:bottom w:val="single" w:color="58B6C0" w:themeColor="accent2" w:sz="8" w:space="0"/>
          <w:right w:val="single" w:color="58B6C0" w:themeColor="accent2" w:sz="8" w:space="0"/>
        </w:tcBorders>
      </w:tcPr>
    </w:tblStylePr>
    <w:tblStylePr w:type="band1Horz">
      <w:tblPr/>
      <w:tcPr>
        <w:tcBorders>
          <w:top w:val="single" w:color="58B6C0" w:themeColor="accent2" w:sz="8" w:space="0"/>
          <w:left w:val="single" w:color="58B6C0" w:themeColor="accent2" w:sz="8" w:space="0"/>
          <w:bottom w:val="single" w:color="58B6C0" w:themeColor="accent2" w:sz="8" w:space="0"/>
          <w:right w:val="single" w:color="58B6C0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75BDA7" w:themeColor="accent3" w:sz="8" w:space="0"/>
        <w:left w:val="single" w:color="75BDA7" w:themeColor="accent3" w:sz="8" w:space="0"/>
        <w:bottom w:val="single" w:color="75BDA7" w:themeColor="accent3" w:sz="8" w:space="0"/>
        <w:right w:val="single" w:color="75BDA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A7" w:themeColor="accent3" w:sz="6" w:space="0"/>
          <w:left w:val="single" w:color="75BDA7" w:themeColor="accent3" w:sz="8" w:space="0"/>
          <w:bottom w:val="single" w:color="75BDA7" w:themeColor="accent3" w:sz="8" w:space="0"/>
          <w:right w:val="single" w:color="75BDA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A7" w:themeColor="accent3" w:sz="8" w:space="0"/>
          <w:left w:val="single" w:color="75BDA7" w:themeColor="accent3" w:sz="8" w:space="0"/>
          <w:bottom w:val="single" w:color="75BDA7" w:themeColor="accent3" w:sz="8" w:space="0"/>
          <w:right w:val="single" w:color="75BDA7" w:themeColor="accent3" w:sz="8" w:space="0"/>
        </w:tcBorders>
      </w:tcPr>
    </w:tblStylePr>
    <w:tblStylePr w:type="band1Horz">
      <w:tblPr/>
      <w:tcPr>
        <w:tcBorders>
          <w:top w:val="single" w:color="75BDA7" w:themeColor="accent3" w:sz="8" w:space="0"/>
          <w:left w:val="single" w:color="75BDA7" w:themeColor="accent3" w:sz="8" w:space="0"/>
          <w:bottom w:val="single" w:color="75BDA7" w:themeColor="accent3" w:sz="8" w:space="0"/>
          <w:right w:val="single" w:color="75BDA7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7A8C8E" w:themeColor="accent4" w:sz="8" w:space="0"/>
        <w:left w:val="single" w:color="7A8C8E" w:themeColor="accent4" w:sz="8" w:space="0"/>
        <w:bottom w:val="single" w:color="7A8C8E" w:themeColor="accent4" w:sz="8" w:space="0"/>
        <w:right w:val="single" w:color="7A8C8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A8C8E" w:themeColor="accent4" w:sz="6" w:space="0"/>
          <w:left w:val="single" w:color="7A8C8E" w:themeColor="accent4" w:sz="8" w:space="0"/>
          <w:bottom w:val="single" w:color="7A8C8E" w:themeColor="accent4" w:sz="8" w:space="0"/>
          <w:right w:val="single" w:color="7A8C8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A8C8E" w:themeColor="accent4" w:sz="8" w:space="0"/>
          <w:left w:val="single" w:color="7A8C8E" w:themeColor="accent4" w:sz="8" w:space="0"/>
          <w:bottom w:val="single" w:color="7A8C8E" w:themeColor="accent4" w:sz="8" w:space="0"/>
          <w:right w:val="single" w:color="7A8C8E" w:themeColor="accent4" w:sz="8" w:space="0"/>
        </w:tcBorders>
      </w:tcPr>
    </w:tblStylePr>
    <w:tblStylePr w:type="band1Horz">
      <w:tblPr/>
      <w:tcPr>
        <w:tcBorders>
          <w:top w:val="single" w:color="7A8C8E" w:themeColor="accent4" w:sz="8" w:space="0"/>
          <w:left w:val="single" w:color="7A8C8E" w:themeColor="accent4" w:sz="8" w:space="0"/>
          <w:bottom w:val="single" w:color="7A8C8E" w:themeColor="accent4" w:sz="8" w:space="0"/>
          <w:right w:val="single" w:color="7A8C8E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84ACB6" w:themeColor="accent5" w:sz="8" w:space="0"/>
        <w:left w:val="single" w:color="84ACB6" w:themeColor="accent5" w:sz="8" w:space="0"/>
        <w:bottom w:val="single" w:color="84ACB6" w:themeColor="accent5" w:sz="8" w:space="0"/>
        <w:right w:val="single" w:color="84ACB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ACB6" w:themeColor="accent5" w:sz="6" w:space="0"/>
          <w:left w:val="single" w:color="84ACB6" w:themeColor="accent5" w:sz="8" w:space="0"/>
          <w:bottom w:val="single" w:color="84ACB6" w:themeColor="accent5" w:sz="8" w:space="0"/>
          <w:right w:val="single" w:color="84ACB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4ACB6" w:themeColor="accent5" w:sz="8" w:space="0"/>
          <w:left w:val="single" w:color="84ACB6" w:themeColor="accent5" w:sz="8" w:space="0"/>
          <w:bottom w:val="single" w:color="84ACB6" w:themeColor="accent5" w:sz="8" w:space="0"/>
          <w:right w:val="single" w:color="84ACB6" w:themeColor="accent5" w:sz="8" w:space="0"/>
        </w:tcBorders>
      </w:tcPr>
    </w:tblStylePr>
    <w:tblStylePr w:type="band1Horz">
      <w:tblPr/>
      <w:tcPr>
        <w:tcBorders>
          <w:top w:val="single" w:color="84ACB6" w:themeColor="accent5" w:sz="8" w:space="0"/>
          <w:left w:val="single" w:color="84ACB6" w:themeColor="accent5" w:sz="8" w:space="0"/>
          <w:bottom w:val="single" w:color="84ACB6" w:themeColor="accent5" w:sz="8" w:space="0"/>
          <w:right w:val="single" w:color="84ACB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2683C6" w:themeColor="accent6" w:sz="8" w:space="0"/>
        <w:left w:val="single" w:color="2683C6" w:themeColor="accent6" w:sz="8" w:space="0"/>
        <w:bottom w:val="single" w:color="2683C6" w:themeColor="accent6" w:sz="8" w:space="0"/>
        <w:right w:val="single" w:color="2683C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683C6" w:themeColor="accent6" w:sz="6" w:space="0"/>
          <w:left w:val="single" w:color="2683C6" w:themeColor="accent6" w:sz="8" w:space="0"/>
          <w:bottom w:val="single" w:color="2683C6" w:themeColor="accent6" w:sz="8" w:space="0"/>
          <w:right w:val="single" w:color="2683C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683C6" w:themeColor="accent6" w:sz="8" w:space="0"/>
          <w:left w:val="single" w:color="2683C6" w:themeColor="accent6" w:sz="8" w:space="0"/>
          <w:bottom w:val="single" w:color="2683C6" w:themeColor="accent6" w:sz="8" w:space="0"/>
          <w:right w:val="single" w:color="2683C6" w:themeColor="accent6" w:sz="8" w:space="0"/>
        </w:tcBorders>
      </w:tcPr>
    </w:tblStylePr>
    <w:tblStylePr w:type="band1Horz">
      <w:tblPr/>
      <w:tcPr>
        <w:tcBorders>
          <w:top w:val="single" w:color="2683C6" w:themeColor="accent6" w:sz="8" w:space="0"/>
          <w:left w:val="single" w:color="2683C6" w:themeColor="accent6" w:sz="8" w:space="0"/>
          <w:bottom w:val="single" w:color="2683C6" w:themeColor="accent6" w:sz="8" w:space="0"/>
          <w:right w:val="single" w:color="2683C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3494BA" w:themeColor="accent1" w:sz="8" w:space="0"/>
        <w:left w:val="single" w:color="3494BA" w:themeColor="accent1" w:sz="8" w:space="0"/>
        <w:bottom w:val="single" w:color="3494BA" w:themeColor="accent1" w:sz="8" w:space="0"/>
        <w:right w:val="single" w:color="3494BA" w:themeColor="accent1" w:sz="8" w:space="0"/>
        <w:insideH w:val="single" w:color="3494BA" w:themeColor="accent1" w:sz="8" w:space="0"/>
        <w:insideV w:val="single" w:color="3494BA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494BA" w:themeColor="accent1" w:sz="8" w:space="0"/>
          <w:left w:val="single" w:color="3494BA" w:themeColor="accent1" w:sz="8" w:space="0"/>
          <w:bottom w:val="single" w:color="3494BA" w:themeColor="accent1" w:sz="18" w:space="0"/>
          <w:right w:val="single" w:color="3494BA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494BA" w:themeColor="accent1" w:sz="6" w:space="0"/>
          <w:left w:val="single" w:color="3494BA" w:themeColor="accent1" w:sz="8" w:space="0"/>
          <w:bottom w:val="single" w:color="3494BA" w:themeColor="accent1" w:sz="8" w:space="0"/>
          <w:right w:val="single" w:color="3494BA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494BA" w:themeColor="accent1" w:sz="8" w:space="0"/>
          <w:left w:val="single" w:color="3494BA" w:themeColor="accent1" w:sz="8" w:space="0"/>
          <w:bottom w:val="single" w:color="3494BA" w:themeColor="accent1" w:sz="8" w:space="0"/>
          <w:right w:val="single" w:color="3494BA" w:themeColor="accent1" w:sz="8" w:space="0"/>
        </w:tcBorders>
      </w:tcPr>
    </w:tblStylePr>
    <w:tblStylePr w:type="band1Vert">
      <w:tblPr/>
      <w:tcPr>
        <w:tcBorders>
          <w:top w:val="single" w:color="3494BA" w:themeColor="accent1" w:sz="8" w:space="0"/>
          <w:left w:val="single" w:color="3494BA" w:themeColor="accent1" w:sz="8" w:space="0"/>
          <w:bottom w:val="single" w:color="3494BA" w:themeColor="accent1" w:sz="8" w:space="0"/>
          <w:right w:val="single" w:color="3494BA" w:themeColor="accent1" w:sz="8" w:space="0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color="3494BA" w:themeColor="accent1" w:sz="8" w:space="0"/>
          <w:left w:val="single" w:color="3494BA" w:themeColor="accent1" w:sz="8" w:space="0"/>
          <w:bottom w:val="single" w:color="3494BA" w:themeColor="accent1" w:sz="8" w:space="0"/>
          <w:right w:val="single" w:color="3494BA" w:themeColor="accent1" w:sz="8" w:space="0"/>
          <w:insideV w:val="single" w:sz="8" w:space="0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color="3494BA" w:themeColor="accent1" w:sz="8" w:space="0"/>
          <w:left w:val="single" w:color="3494BA" w:themeColor="accent1" w:sz="8" w:space="0"/>
          <w:bottom w:val="single" w:color="3494BA" w:themeColor="accent1" w:sz="8" w:space="0"/>
          <w:right w:val="single" w:color="3494BA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58B6C0" w:themeColor="accent2" w:sz="8" w:space="0"/>
        <w:left w:val="single" w:color="58B6C0" w:themeColor="accent2" w:sz="8" w:space="0"/>
        <w:bottom w:val="single" w:color="58B6C0" w:themeColor="accent2" w:sz="8" w:space="0"/>
        <w:right w:val="single" w:color="58B6C0" w:themeColor="accent2" w:sz="8" w:space="0"/>
        <w:insideH w:val="single" w:color="58B6C0" w:themeColor="accent2" w:sz="8" w:space="0"/>
        <w:insideV w:val="single" w:color="58B6C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8B6C0" w:themeColor="accent2" w:sz="8" w:space="0"/>
          <w:left w:val="single" w:color="58B6C0" w:themeColor="accent2" w:sz="8" w:space="0"/>
          <w:bottom w:val="single" w:color="58B6C0" w:themeColor="accent2" w:sz="18" w:space="0"/>
          <w:right w:val="single" w:color="58B6C0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8B6C0" w:themeColor="accent2" w:sz="6" w:space="0"/>
          <w:left w:val="single" w:color="58B6C0" w:themeColor="accent2" w:sz="8" w:space="0"/>
          <w:bottom w:val="single" w:color="58B6C0" w:themeColor="accent2" w:sz="8" w:space="0"/>
          <w:right w:val="single" w:color="58B6C0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8B6C0" w:themeColor="accent2" w:sz="8" w:space="0"/>
          <w:left w:val="single" w:color="58B6C0" w:themeColor="accent2" w:sz="8" w:space="0"/>
          <w:bottom w:val="single" w:color="58B6C0" w:themeColor="accent2" w:sz="8" w:space="0"/>
          <w:right w:val="single" w:color="58B6C0" w:themeColor="accent2" w:sz="8" w:space="0"/>
        </w:tcBorders>
      </w:tcPr>
    </w:tblStylePr>
    <w:tblStylePr w:type="band1Vert">
      <w:tblPr/>
      <w:tcPr>
        <w:tcBorders>
          <w:top w:val="single" w:color="58B6C0" w:themeColor="accent2" w:sz="8" w:space="0"/>
          <w:left w:val="single" w:color="58B6C0" w:themeColor="accent2" w:sz="8" w:space="0"/>
          <w:bottom w:val="single" w:color="58B6C0" w:themeColor="accent2" w:sz="8" w:space="0"/>
          <w:right w:val="single" w:color="58B6C0" w:themeColor="accent2" w:sz="8" w:space="0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color="58B6C0" w:themeColor="accent2" w:sz="8" w:space="0"/>
          <w:left w:val="single" w:color="58B6C0" w:themeColor="accent2" w:sz="8" w:space="0"/>
          <w:bottom w:val="single" w:color="58B6C0" w:themeColor="accent2" w:sz="8" w:space="0"/>
          <w:right w:val="single" w:color="58B6C0" w:themeColor="accent2" w:sz="8" w:space="0"/>
          <w:insideV w:val="single" w:sz="8" w:space="0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color="58B6C0" w:themeColor="accent2" w:sz="8" w:space="0"/>
          <w:left w:val="single" w:color="58B6C0" w:themeColor="accent2" w:sz="8" w:space="0"/>
          <w:bottom w:val="single" w:color="58B6C0" w:themeColor="accent2" w:sz="8" w:space="0"/>
          <w:right w:val="single" w:color="58B6C0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75BDA7" w:themeColor="accent3" w:sz="8" w:space="0"/>
        <w:left w:val="single" w:color="75BDA7" w:themeColor="accent3" w:sz="8" w:space="0"/>
        <w:bottom w:val="single" w:color="75BDA7" w:themeColor="accent3" w:sz="8" w:space="0"/>
        <w:right w:val="single" w:color="75BDA7" w:themeColor="accent3" w:sz="8" w:space="0"/>
        <w:insideH w:val="single" w:color="75BDA7" w:themeColor="accent3" w:sz="8" w:space="0"/>
        <w:insideV w:val="single" w:color="75BDA7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A7" w:themeColor="accent3" w:sz="8" w:space="0"/>
          <w:left w:val="single" w:color="75BDA7" w:themeColor="accent3" w:sz="8" w:space="0"/>
          <w:bottom w:val="single" w:color="75BDA7" w:themeColor="accent3" w:sz="18" w:space="0"/>
          <w:right w:val="single" w:color="75BDA7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A7" w:themeColor="accent3" w:sz="6" w:space="0"/>
          <w:left w:val="single" w:color="75BDA7" w:themeColor="accent3" w:sz="8" w:space="0"/>
          <w:bottom w:val="single" w:color="75BDA7" w:themeColor="accent3" w:sz="8" w:space="0"/>
          <w:right w:val="single" w:color="75BDA7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A7" w:themeColor="accent3" w:sz="8" w:space="0"/>
          <w:left w:val="single" w:color="75BDA7" w:themeColor="accent3" w:sz="8" w:space="0"/>
          <w:bottom w:val="single" w:color="75BDA7" w:themeColor="accent3" w:sz="8" w:space="0"/>
          <w:right w:val="single" w:color="75BDA7" w:themeColor="accent3" w:sz="8" w:space="0"/>
        </w:tcBorders>
      </w:tcPr>
    </w:tblStylePr>
    <w:tblStylePr w:type="band1Vert">
      <w:tblPr/>
      <w:tcPr>
        <w:tcBorders>
          <w:top w:val="single" w:color="75BDA7" w:themeColor="accent3" w:sz="8" w:space="0"/>
          <w:left w:val="single" w:color="75BDA7" w:themeColor="accent3" w:sz="8" w:space="0"/>
          <w:bottom w:val="single" w:color="75BDA7" w:themeColor="accent3" w:sz="8" w:space="0"/>
          <w:right w:val="single" w:color="75BDA7" w:themeColor="accent3" w:sz="8" w:space="0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color="75BDA7" w:themeColor="accent3" w:sz="8" w:space="0"/>
          <w:left w:val="single" w:color="75BDA7" w:themeColor="accent3" w:sz="8" w:space="0"/>
          <w:bottom w:val="single" w:color="75BDA7" w:themeColor="accent3" w:sz="8" w:space="0"/>
          <w:right w:val="single" w:color="75BDA7" w:themeColor="accent3" w:sz="8" w:space="0"/>
          <w:insideV w:val="single" w:sz="8" w:space="0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color="75BDA7" w:themeColor="accent3" w:sz="8" w:space="0"/>
          <w:left w:val="single" w:color="75BDA7" w:themeColor="accent3" w:sz="8" w:space="0"/>
          <w:bottom w:val="single" w:color="75BDA7" w:themeColor="accent3" w:sz="8" w:space="0"/>
          <w:right w:val="single" w:color="75BDA7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7A8C8E" w:themeColor="accent4" w:sz="8" w:space="0"/>
        <w:left w:val="single" w:color="7A8C8E" w:themeColor="accent4" w:sz="8" w:space="0"/>
        <w:bottom w:val="single" w:color="7A8C8E" w:themeColor="accent4" w:sz="8" w:space="0"/>
        <w:right w:val="single" w:color="7A8C8E" w:themeColor="accent4" w:sz="8" w:space="0"/>
        <w:insideH w:val="single" w:color="7A8C8E" w:themeColor="accent4" w:sz="8" w:space="0"/>
        <w:insideV w:val="single" w:color="7A8C8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8C8E" w:themeColor="accent4" w:sz="8" w:space="0"/>
          <w:left w:val="single" w:color="7A8C8E" w:themeColor="accent4" w:sz="8" w:space="0"/>
          <w:bottom w:val="single" w:color="7A8C8E" w:themeColor="accent4" w:sz="18" w:space="0"/>
          <w:right w:val="single" w:color="7A8C8E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A8C8E" w:themeColor="accent4" w:sz="6" w:space="0"/>
          <w:left w:val="single" w:color="7A8C8E" w:themeColor="accent4" w:sz="8" w:space="0"/>
          <w:bottom w:val="single" w:color="7A8C8E" w:themeColor="accent4" w:sz="8" w:space="0"/>
          <w:right w:val="single" w:color="7A8C8E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8C8E" w:themeColor="accent4" w:sz="8" w:space="0"/>
          <w:left w:val="single" w:color="7A8C8E" w:themeColor="accent4" w:sz="8" w:space="0"/>
          <w:bottom w:val="single" w:color="7A8C8E" w:themeColor="accent4" w:sz="8" w:space="0"/>
          <w:right w:val="single" w:color="7A8C8E" w:themeColor="accent4" w:sz="8" w:space="0"/>
        </w:tcBorders>
      </w:tcPr>
    </w:tblStylePr>
    <w:tblStylePr w:type="band1Vert">
      <w:tblPr/>
      <w:tcPr>
        <w:tcBorders>
          <w:top w:val="single" w:color="7A8C8E" w:themeColor="accent4" w:sz="8" w:space="0"/>
          <w:left w:val="single" w:color="7A8C8E" w:themeColor="accent4" w:sz="8" w:space="0"/>
          <w:bottom w:val="single" w:color="7A8C8E" w:themeColor="accent4" w:sz="8" w:space="0"/>
          <w:right w:val="single" w:color="7A8C8E" w:themeColor="accent4" w:sz="8" w:space="0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color="7A8C8E" w:themeColor="accent4" w:sz="8" w:space="0"/>
          <w:left w:val="single" w:color="7A8C8E" w:themeColor="accent4" w:sz="8" w:space="0"/>
          <w:bottom w:val="single" w:color="7A8C8E" w:themeColor="accent4" w:sz="8" w:space="0"/>
          <w:right w:val="single" w:color="7A8C8E" w:themeColor="accent4" w:sz="8" w:space="0"/>
          <w:insideV w:val="single" w:sz="8" w:space="0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color="7A8C8E" w:themeColor="accent4" w:sz="8" w:space="0"/>
          <w:left w:val="single" w:color="7A8C8E" w:themeColor="accent4" w:sz="8" w:space="0"/>
          <w:bottom w:val="single" w:color="7A8C8E" w:themeColor="accent4" w:sz="8" w:space="0"/>
          <w:right w:val="single" w:color="7A8C8E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84ACB6" w:themeColor="accent5" w:sz="8" w:space="0"/>
        <w:left w:val="single" w:color="84ACB6" w:themeColor="accent5" w:sz="8" w:space="0"/>
        <w:bottom w:val="single" w:color="84ACB6" w:themeColor="accent5" w:sz="8" w:space="0"/>
        <w:right w:val="single" w:color="84ACB6" w:themeColor="accent5" w:sz="8" w:space="0"/>
        <w:insideH w:val="single" w:color="84ACB6" w:themeColor="accent5" w:sz="8" w:space="0"/>
        <w:insideV w:val="single" w:color="84ACB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4ACB6" w:themeColor="accent5" w:sz="8" w:space="0"/>
          <w:left w:val="single" w:color="84ACB6" w:themeColor="accent5" w:sz="8" w:space="0"/>
          <w:bottom w:val="single" w:color="84ACB6" w:themeColor="accent5" w:sz="18" w:space="0"/>
          <w:right w:val="single" w:color="84ACB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4ACB6" w:themeColor="accent5" w:sz="6" w:space="0"/>
          <w:left w:val="single" w:color="84ACB6" w:themeColor="accent5" w:sz="8" w:space="0"/>
          <w:bottom w:val="single" w:color="84ACB6" w:themeColor="accent5" w:sz="8" w:space="0"/>
          <w:right w:val="single" w:color="84ACB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4ACB6" w:themeColor="accent5" w:sz="8" w:space="0"/>
          <w:left w:val="single" w:color="84ACB6" w:themeColor="accent5" w:sz="8" w:space="0"/>
          <w:bottom w:val="single" w:color="84ACB6" w:themeColor="accent5" w:sz="8" w:space="0"/>
          <w:right w:val="single" w:color="84ACB6" w:themeColor="accent5" w:sz="8" w:space="0"/>
        </w:tcBorders>
      </w:tcPr>
    </w:tblStylePr>
    <w:tblStylePr w:type="band1Vert">
      <w:tblPr/>
      <w:tcPr>
        <w:tcBorders>
          <w:top w:val="single" w:color="84ACB6" w:themeColor="accent5" w:sz="8" w:space="0"/>
          <w:left w:val="single" w:color="84ACB6" w:themeColor="accent5" w:sz="8" w:space="0"/>
          <w:bottom w:val="single" w:color="84ACB6" w:themeColor="accent5" w:sz="8" w:space="0"/>
          <w:right w:val="single" w:color="84ACB6" w:themeColor="accent5" w:sz="8" w:space="0"/>
        </w:tcBorders>
        <w:shd w:val="clear" w:color="auto" w:fill="E0EAEC" w:themeFill="accent5" w:themeFillTint="3F"/>
      </w:tcPr>
    </w:tblStylePr>
    <w:tblStylePr w:type="band1Horz">
      <w:tblPr/>
      <w:tcPr>
        <w:tcBorders>
          <w:top w:val="single" w:color="84ACB6" w:themeColor="accent5" w:sz="8" w:space="0"/>
          <w:left w:val="single" w:color="84ACB6" w:themeColor="accent5" w:sz="8" w:space="0"/>
          <w:bottom w:val="single" w:color="84ACB6" w:themeColor="accent5" w:sz="8" w:space="0"/>
          <w:right w:val="single" w:color="84ACB6" w:themeColor="accent5" w:sz="8" w:space="0"/>
          <w:insideV w:val="single" w:sz="8" w:space="0"/>
        </w:tcBorders>
        <w:shd w:val="clear" w:color="auto" w:fill="E0EAEC" w:themeFill="accent5" w:themeFillTint="3F"/>
      </w:tcPr>
    </w:tblStylePr>
    <w:tblStylePr w:type="band2Horz">
      <w:tblPr/>
      <w:tcPr>
        <w:tcBorders>
          <w:top w:val="single" w:color="84ACB6" w:themeColor="accent5" w:sz="8" w:space="0"/>
          <w:left w:val="single" w:color="84ACB6" w:themeColor="accent5" w:sz="8" w:space="0"/>
          <w:bottom w:val="single" w:color="84ACB6" w:themeColor="accent5" w:sz="8" w:space="0"/>
          <w:right w:val="single" w:color="84ACB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2683C6" w:themeColor="accent6" w:sz="8" w:space="0"/>
        <w:left w:val="single" w:color="2683C6" w:themeColor="accent6" w:sz="8" w:space="0"/>
        <w:bottom w:val="single" w:color="2683C6" w:themeColor="accent6" w:sz="8" w:space="0"/>
        <w:right w:val="single" w:color="2683C6" w:themeColor="accent6" w:sz="8" w:space="0"/>
        <w:insideH w:val="single" w:color="2683C6" w:themeColor="accent6" w:sz="8" w:space="0"/>
        <w:insideV w:val="single" w:color="2683C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683C6" w:themeColor="accent6" w:sz="8" w:space="0"/>
          <w:left w:val="single" w:color="2683C6" w:themeColor="accent6" w:sz="8" w:space="0"/>
          <w:bottom w:val="single" w:color="2683C6" w:themeColor="accent6" w:sz="18" w:space="0"/>
          <w:right w:val="single" w:color="2683C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683C6" w:themeColor="accent6" w:sz="6" w:space="0"/>
          <w:left w:val="single" w:color="2683C6" w:themeColor="accent6" w:sz="8" w:space="0"/>
          <w:bottom w:val="single" w:color="2683C6" w:themeColor="accent6" w:sz="8" w:space="0"/>
          <w:right w:val="single" w:color="2683C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683C6" w:themeColor="accent6" w:sz="8" w:space="0"/>
          <w:left w:val="single" w:color="2683C6" w:themeColor="accent6" w:sz="8" w:space="0"/>
          <w:bottom w:val="single" w:color="2683C6" w:themeColor="accent6" w:sz="8" w:space="0"/>
          <w:right w:val="single" w:color="2683C6" w:themeColor="accent6" w:sz="8" w:space="0"/>
        </w:tcBorders>
      </w:tcPr>
    </w:tblStylePr>
    <w:tblStylePr w:type="band1Vert">
      <w:tblPr/>
      <w:tcPr>
        <w:tcBorders>
          <w:top w:val="single" w:color="2683C6" w:themeColor="accent6" w:sz="8" w:space="0"/>
          <w:left w:val="single" w:color="2683C6" w:themeColor="accent6" w:sz="8" w:space="0"/>
          <w:bottom w:val="single" w:color="2683C6" w:themeColor="accent6" w:sz="8" w:space="0"/>
          <w:right w:val="single" w:color="2683C6" w:themeColor="accent6" w:sz="8" w:space="0"/>
        </w:tcBorders>
        <w:shd w:val="clear" w:color="auto" w:fill="C6E0F4" w:themeFill="accent6" w:themeFillTint="3F"/>
      </w:tcPr>
    </w:tblStylePr>
    <w:tblStylePr w:type="band1Horz">
      <w:tblPr/>
      <w:tcPr>
        <w:tcBorders>
          <w:top w:val="single" w:color="2683C6" w:themeColor="accent6" w:sz="8" w:space="0"/>
          <w:left w:val="single" w:color="2683C6" w:themeColor="accent6" w:sz="8" w:space="0"/>
          <w:bottom w:val="single" w:color="2683C6" w:themeColor="accent6" w:sz="8" w:space="0"/>
          <w:right w:val="single" w:color="2683C6" w:themeColor="accent6" w:sz="8" w:space="0"/>
          <w:insideV w:val="single" w:sz="8" w:space="0"/>
        </w:tcBorders>
        <w:shd w:val="clear" w:color="auto" w:fill="C6E0F4" w:themeFill="accent6" w:themeFillTint="3F"/>
      </w:tcPr>
    </w:tblStylePr>
    <w:tblStylePr w:type="band2Horz">
      <w:tblPr/>
      <w:tcPr>
        <w:tcBorders>
          <w:top w:val="single" w:color="2683C6" w:themeColor="accent6" w:sz="8" w:space="0"/>
          <w:left w:val="single" w:color="2683C6" w:themeColor="accent6" w:sz="8" w:space="0"/>
          <w:bottom w:val="single" w:color="2683C6" w:themeColor="accent6" w:sz="8" w:space="0"/>
          <w:right w:val="single" w:color="2683C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5FB1D2" w:themeColor="accent1" w:themeTint="BF" w:sz="8" w:space="0"/>
        <w:left w:val="single" w:color="5FB1D2" w:themeColor="accent1" w:themeTint="BF" w:sz="8" w:space="0"/>
        <w:bottom w:val="single" w:color="5FB1D2" w:themeColor="accent1" w:themeTint="BF" w:sz="8" w:space="0"/>
        <w:right w:val="single" w:color="5FB1D2" w:themeColor="accent1" w:themeTint="BF" w:sz="8" w:space="0"/>
        <w:insideH w:val="single" w:color="5FB1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FB1D2" w:themeColor="accent1" w:themeTint="BF" w:sz="8" w:space="0"/>
          <w:left w:val="single" w:color="5FB1D2" w:themeColor="accent1" w:themeTint="BF" w:sz="8" w:space="0"/>
          <w:bottom w:val="single" w:color="5FB1D2" w:themeColor="accent1" w:themeTint="BF" w:sz="8" w:space="0"/>
          <w:right w:val="single" w:color="5FB1D2" w:themeColor="accent1" w:themeTint="BF" w:sz="8" w:space="0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B1D2" w:themeColor="accent1" w:themeTint="BF" w:sz="6" w:space="0"/>
          <w:left w:val="single" w:color="5FB1D2" w:themeColor="accent1" w:themeTint="BF" w:sz="8" w:space="0"/>
          <w:bottom w:val="single" w:color="5FB1D2" w:themeColor="accent1" w:themeTint="BF" w:sz="8" w:space="0"/>
          <w:right w:val="single" w:color="5FB1D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81C8CF" w:themeColor="accent2" w:themeTint="BF" w:sz="8" w:space="0"/>
        <w:left w:val="single" w:color="81C8CF" w:themeColor="accent2" w:themeTint="BF" w:sz="8" w:space="0"/>
        <w:bottom w:val="single" w:color="81C8CF" w:themeColor="accent2" w:themeTint="BF" w:sz="8" w:space="0"/>
        <w:right w:val="single" w:color="81C8CF" w:themeColor="accent2" w:themeTint="BF" w:sz="8" w:space="0"/>
        <w:insideH w:val="single" w:color="81C8CF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1C8CF" w:themeColor="accent2" w:themeTint="BF" w:sz="8" w:space="0"/>
          <w:left w:val="single" w:color="81C8CF" w:themeColor="accent2" w:themeTint="BF" w:sz="8" w:space="0"/>
          <w:bottom w:val="single" w:color="81C8CF" w:themeColor="accent2" w:themeTint="BF" w:sz="8" w:space="0"/>
          <w:right w:val="single" w:color="81C8CF" w:themeColor="accent2" w:themeTint="BF" w:sz="8" w:space="0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1C8CF" w:themeColor="accent2" w:themeTint="BF" w:sz="6" w:space="0"/>
          <w:left w:val="single" w:color="81C8CF" w:themeColor="accent2" w:themeTint="BF" w:sz="8" w:space="0"/>
          <w:bottom w:val="single" w:color="81C8CF" w:themeColor="accent2" w:themeTint="BF" w:sz="8" w:space="0"/>
          <w:right w:val="single" w:color="81C8CF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97CDBD" w:themeColor="accent3" w:themeTint="BF" w:sz="8" w:space="0"/>
        <w:left w:val="single" w:color="97CDBD" w:themeColor="accent3" w:themeTint="BF" w:sz="8" w:space="0"/>
        <w:bottom w:val="single" w:color="97CDBD" w:themeColor="accent3" w:themeTint="BF" w:sz="8" w:space="0"/>
        <w:right w:val="single" w:color="97CDBD" w:themeColor="accent3" w:themeTint="BF" w:sz="8" w:space="0"/>
        <w:insideH w:val="single" w:color="97CDB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BD" w:themeColor="accent3" w:themeTint="BF" w:sz="8" w:space="0"/>
          <w:left w:val="single" w:color="97CDBD" w:themeColor="accent3" w:themeTint="BF" w:sz="8" w:space="0"/>
          <w:bottom w:val="single" w:color="97CDBD" w:themeColor="accent3" w:themeTint="BF" w:sz="8" w:space="0"/>
          <w:right w:val="single" w:color="97CDBD" w:themeColor="accent3" w:themeTint="BF" w:sz="8" w:space="0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BD" w:themeColor="accent3" w:themeTint="BF" w:sz="6" w:space="0"/>
          <w:left w:val="single" w:color="97CDBD" w:themeColor="accent3" w:themeTint="BF" w:sz="8" w:space="0"/>
          <w:bottom w:val="single" w:color="97CDBD" w:themeColor="accent3" w:themeTint="BF" w:sz="8" w:space="0"/>
          <w:right w:val="single" w:color="97CDB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BA8AA" w:themeColor="accent4" w:themeTint="BF" w:sz="8" w:space="0"/>
        <w:left w:val="single" w:color="9BA8AA" w:themeColor="accent4" w:themeTint="BF" w:sz="8" w:space="0"/>
        <w:bottom w:val="single" w:color="9BA8AA" w:themeColor="accent4" w:themeTint="BF" w:sz="8" w:space="0"/>
        <w:right w:val="single" w:color="9BA8AA" w:themeColor="accent4" w:themeTint="BF" w:sz="8" w:space="0"/>
        <w:insideH w:val="single" w:color="9BA8AA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BA8AA" w:themeColor="accent4" w:themeTint="BF" w:sz="8" w:space="0"/>
          <w:left w:val="single" w:color="9BA8AA" w:themeColor="accent4" w:themeTint="BF" w:sz="8" w:space="0"/>
          <w:bottom w:val="single" w:color="9BA8AA" w:themeColor="accent4" w:themeTint="BF" w:sz="8" w:space="0"/>
          <w:right w:val="single" w:color="9BA8AA" w:themeColor="accent4" w:themeTint="BF" w:sz="8" w:space="0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A8AA" w:themeColor="accent4" w:themeTint="BF" w:sz="6" w:space="0"/>
          <w:left w:val="single" w:color="9BA8AA" w:themeColor="accent4" w:themeTint="BF" w:sz="8" w:space="0"/>
          <w:bottom w:val="single" w:color="9BA8AA" w:themeColor="accent4" w:themeTint="BF" w:sz="8" w:space="0"/>
          <w:right w:val="single" w:color="9BA8AA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A2C0C8" w:themeColor="accent5" w:themeTint="BF" w:sz="8" w:space="0"/>
        <w:left w:val="single" w:color="A2C0C8" w:themeColor="accent5" w:themeTint="BF" w:sz="8" w:space="0"/>
        <w:bottom w:val="single" w:color="A2C0C8" w:themeColor="accent5" w:themeTint="BF" w:sz="8" w:space="0"/>
        <w:right w:val="single" w:color="A2C0C8" w:themeColor="accent5" w:themeTint="BF" w:sz="8" w:space="0"/>
        <w:insideH w:val="single" w:color="A2C0C8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2C0C8" w:themeColor="accent5" w:themeTint="BF" w:sz="8" w:space="0"/>
          <w:left w:val="single" w:color="A2C0C8" w:themeColor="accent5" w:themeTint="BF" w:sz="8" w:space="0"/>
          <w:bottom w:val="single" w:color="A2C0C8" w:themeColor="accent5" w:themeTint="BF" w:sz="8" w:space="0"/>
          <w:right w:val="single" w:color="A2C0C8" w:themeColor="accent5" w:themeTint="BF" w:sz="8" w:space="0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2C0C8" w:themeColor="accent5" w:themeTint="BF" w:sz="6" w:space="0"/>
          <w:left w:val="single" w:color="A2C0C8" w:themeColor="accent5" w:themeTint="BF" w:sz="8" w:space="0"/>
          <w:bottom w:val="single" w:color="A2C0C8" w:themeColor="accent5" w:themeTint="BF" w:sz="8" w:space="0"/>
          <w:right w:val="single" w:color="A2C0C8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52A3DD" w:themeColor="accent6" w:themeTint="BF" w:sz="8" w:space="0"/>
        <w:left w:val="single" w:color="52A3DD" w:themeColor="accent6" w:themeTint="BF" w:sz="8" w:space="0"/>
        <w:bottom w:val="single" w:color="52A3DD" w:themeColor="accent6" w:themeTint="BF" w:sz="8" w:space="0"/>
        <w:right w:val="single" w:color="52A3DD" w:themeColor="accent6" w:themeTint="BF" w:sz="8" w:space="0"/>
        <w:insideH w:val="single" w:color="52A3DD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2A3DD" w:themeColor="accent6" w:themeTint="BF" w:sz="8" w:space="0"/>
          <w:left w:val="single" w:color="52A3DD" w:themeColor="accent6" w:themeTint="BF" w:sz="8" w:space="0"/>
          <w:bottom w:val="single" w:color="52A3DD" w:themeColor="accent6" w:themeTint="BF" w:sz="8" w:space="0"/>
          <w:right w:val="single" w:color="52A3DD" w:themeColor="accent6" w:themeTint="BF" w:sz="8" w:space="0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2A3DD" w:themeColor="accent6" w:themeTint="BF" w:sz="6" w:space="0"/>
          <w:left w:val="single" w:color="52A3DD" w:themeColor="accent6" w:themeTint="BF" w:sz="8" w:space="0"/>
          <w:bottom w:val="single" w:color="52A3DD" w:themeColor="accent6" w:themeTint="BF" w:sz="8" w:space="0"/>
          <w:right w:val="single" w:color="52A3DD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373545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494BA" w:themeColor="accent1" w:sz="8" w:space="0"/>
        <w:bottom w:val="single" w:color="3494BA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494BA" w:themeColor="accent1" w:sz="8" w:space="0"/>
        </w:tcBorders>
      </w:tcPr>
    </w:tblStylePr>
    <w:tblStylePr w:type="lastRow">
      <w:rPr>
        <w:b/>
        <w:bCs/>
        <w:color w:val="373545" w:themeColor="text2"/>
        <w14:textFill>
          <w14:solidFill>
            <w14:schemeClr w14:val="tx2"/>
          </w14:solidFill>
        </w14:textFill>
      </w:rPr>
      <w:tblPr/>
      <w:tcPr>
        <w:tcBorders>
          <w:top w:val="single" w:color="3494BA" w:themeColor="accent1" w:sz="8" w:space="0"/>
          <w:bottom w:val="single" w:color="3494BA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494BA" w:themeColor="accent1" w:sz="8" w:space="0"/>
          <w:bottom w:val="single" w:color="3494BA" w:themeColor="accent1" w:sz="8" w:space="0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8B6C0" w:themeColor="accent2" w:sz="8" w:space="0"/>
        <w:bottom w:val="single" w:color="58B6C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8B6C0" w:themeColor="accent2" w:sz="8" w:space="0"/>
        </w:tcBorders>
      </w:tcPr>
    </w:tblStylePr>
    <w:tblStylePr w:type="lastRow">
      <w:rPr>
        <w:b/>
        <w:bCs/>
        <w:color w:val="373545" w:themeColor="text2"/>
        <w14:textFill>
          <w14:solidFill>
            <w14:schemeClr w14:val="tx2"/>
          </w14:solidFill>
        </w14:textFill>
      </w:rPr>
      <w:tblPr/>
      <w:tcPr>
        <w:tcBorders>
          <w:top w:val="single" w:color="58B6C0" w:themeColor="accent2" w:sz="8" w:space="0"/>
          <w:bottom w:val="single" w:color="58B6C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8B6C0" w:themeColor="accent2" w:sz="8" w:space="0"/>
          <w:bottom w:val="single" w:color="58B6C0" w:themeColor="accent2" w:sz="8" w:space="0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A7" w:themeColor="accent3" w:sz="8" w:space="0"/>
        <w:bottom w:val="single" w:color="75BDA7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A7" w:themeColor="accent3" w:sz="8" w:space="0"/>
        </w:tcBorders>
      </w:tcPr>
    </w:tblStylePr>
    <w:tblStylePr w:type="lastRow">
      <w:rPr>
        <w:b/>
        <w:bCs/>
        <w:color w:val="373545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A7" w:themeColor="accent3" w:sz="8" w:space="0"/>
          <w:bottom w:val="single" w:color="75BDA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A7" w:themeColor="accent3" w:sz="8" w:space="0"/>
          <w:bottom w:val="single" w:color="75BDA7" w:themeColor="accent3" w:sz="8" w:space="0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A8C8E" w:themeColor="accent4" w:sz="8" w:space="0"/>
        <w:bottom w:val="single" w:color="7A8C8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A8C8E" w:themeColor="accent4" w:sz="8" w:space="0"/>
        </w:tcBorders>
      </w:tcPr>
    </w:tblStylePr>
    <w:tblStylePr w:type="lastRow">
      <w:rPr>
        <w:b/>
        <w:bCs/>
        <w:color w:val="373545" w:themeColor="text2"/>
        <w14:textFill>
          <w14:solidFill>
            <w14:schemeClr w14:val="tx2"/>
          </w14:solidFill>
        </w14:textFill>
      </w:rPr>
      <w:tblPr/>
      <w:tcPr>
        <w:tcBorders>
          <w:top w:val="single" w:color="7A8C8E" w:themeColor="accent4" w:sz="8" w:space="0"/>
          <w:bottom w:val="single" w:color="7A8C8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A8C8E" w:themeColor="accent4" w:sz="8" w:space="0"/>
          <w:bottom w:val="single" w:color="7A8C8E" w:themeColor="accent4" w:sz="8" w:space="0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4ACB6" w:themeColor="accent5" w:sz="8" w:space="0"/>
        <w:bottom w:val="single" w:color="84ACB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4ACB6" w:themeColor="accent5" w:sz="8" w:space="0"/>
        </w:tcBorders>
      </w:tcPr>
    </w:tblStylePr>
    <w:tblStylePr w:type="lastRow">
      <w:rPr>
        <w:b/>
        <w:bCs/>
        <w:color w:val="373545" w:themeColor="text2"/>
        <w14:textFill>
          <w14:solidFill>
            <w14:schemeClr w14:val="tx2"/>
          </w14:solidFill>
        </w14:textFill>
      </w:rPr>
      <w:tblPr/>
      <w:tcPr>
        <w:tcBorders>
          <w:top w:val="single" w:color="84ACB6" w:themeColor="accent5" w:sz="8" w:space="0"/>
          <w:bottom w:val="single" w:color="84ACB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4ACB6" w:themeColor="accent5" w:sz="8" w:space="0"/>
          <w:bottom w:val="single" w:color="84ACB6" w:themeColor="accent5" w:sz="8" w:space="0"/>
        </w:tcBorders>
      </w:tcPr>
    </w:tblStylePr>
    <w:tblStylePr w:type="band1Vert">
      <w:tblPr/>
      <w:tcPr>
        <w:shd w:val="clear" w:color="auto" w:fill="E0EAEC" w:themeFill="accent5" w:themeFillTint="3F"/>
      </w:tcPr>
    </w:tblStylePr>
    <w:tblStylePr w:type="band1Horz">
      <w:tblPr/>
      <w:tcPr>
        <w:shd w:val="clear" w:color="auto" w:fill="E0EAEC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683C6" w:themeColor="accent6" w:sz="8" w:space="0"/>
        <w:bottom w:val="single" w:color="2683C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683C6" w:themeColor="accent6" w:sz="8" w:space="0"/>
        </w:tcBorders>
      </w:tcPr>
    </w:tblStylePr>
    <w:tblStylePr w:type="lastRow">
      <w:rPr>
        <w:b/>
        <w:bCs/>
        <w:color w:val="373545" w:themeColor="text2"/>
        <w14:textFill>
          <w14:solidFill>
            <w14:schemeClr w14:val="tx2"/>
          </w14:solidFill>
        </w14:textFill>
      </w:rPr>
      <w:tblPr/>
      <w:tcPr>
        <w:tcBorders>
          <w:top w:val="single" w:color="2683C6" w:themeColor="accent6" w:sz="8" w:space="0"/>
          <w:bottom w:val="single" w:color="2683C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683C6" w:themeColor="accent6" w:sz="8" w:space="0"/>
          <w:bottom w:val="single" w:color="2683C6" w:themeColor="accent6" w:sz="8" w:space="0"/>
        </w:tcBorders>
      </w:tcPr>
    </w:tblStylePr>
    <w:tblStylePr w:type="band1Vert">
      <w:tblPr/>
      <w:tcPr>
        <w:shd w:val="clear" w:color="auto" w:fill="C6E0F4" w:themeFill="accent6" w:themeFillTint="3F"/>
      </w:tcPr>
    </w:tblStylePr>
    <w:tblStylePr w:type="band1Horz">
      <w:tblPr/>
      <w:tcPr>
        <w:shd w:val="clear" w:color="auto" w:fill="C6E0F4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494BA" w:themeColor="accent1" w:sz="8" w:space="0"/>
        <w:left w:val="single" w:color="3494BA" w:themeColor="accent1" w:sz="8" w:space="0"/>
        <w:bottom w:val="single" w:color="3494BA" w:themeColor="accent1" w:sz="8" w:space="0"/>
        <w:right w:val="single" w:color="3494BA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494BA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494BA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494BA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494BA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8B6C0" w:themeColor="accent2" w:sz="8" w:space="0"/>
        <w:left w:val="single" w:color="58B6C0" w:themeColor="accent2" w:sz="8" w:space="0"/>
        <w:bottom w:val="single" w:color="58B6C0" w:themeColor="accent2" w:sz="8" w:space="0"/>
        <w:right w:val="single" w:color="58B6C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8B6C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8B6C0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8B6C0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8B6C0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A7" w:themeColor="accent3" w:sz="8" w:space="0"/>
        <w:left w:val="single" w:color="75BDA7" w:themeColor="accent3" w:sz="8" w:space="0"/>
        <w:bottom w:val="single" w:color="75BDA7" w:themeColor="accent3" w:sz="8" w:space="0"/>
        <w:right w:val="single" w:color="75BDA7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A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A7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A7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A7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A8C8E" w:themeColor="accent4" w:sz="8" w:space="0"/>
        <w:left w:val="single" w:color="7A8C8E" w:themeColor="accent4" w:sz="8" w:space="0"/>
        <w:bottom w:val="single" w:color="7A8C8E" w:themeColor="accent4" w:sz="8" w:space="0"/>
        <w:right w:val="single" w:color="7A8C8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A8C8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A8C8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A8C8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A8C8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4ACB6" w:themeColor="accent5" w:sz="8" w:space="0"/>
        <w:left w:val="single" w:color="84ACB6" w:themeColor="accent5" w:sz="8" w:space="0"/>
        <w:bottom w:val="single" w:color="84ACB6" w:themeColor="accent5" w:sz="8" w:space="0"/>
        <w:right w:val="single" w:color="84ACB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4ACB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4ACB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4ACB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4ACB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2683C6" w:themeColor="accent6" w:sz="8" w:space="0"/>
        <w:left w:val="single" w:color="2683C6" w:themeColor="accent6" w:sz="8" w:space="0"/>
        <w:bottom w:val="single" w:color="2683C6" w:themeColor="accent6" w:sz="8" w:space="0"/>
        <w:right w:val="single" w:color="2683C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683C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2683C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683C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683C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5FB1D2" w:themeColor="accent1" w:themeTint="BF" w:sz="8" w:space="0"/>
        <w:left w:val="single" w:color="5FB1D2" w:themeColor="accent1" w:themeTint="BF" w:sz="8" w:space="0"/>
        <w:bottom w:val="single" w:color="5FB1D2" w:themeColor="accent1" w:themeTint="BF" w:sz="8" w:space="0"/>
        <w:right w:val="single" w:color="5FB1D2" w:themeColor="accent1" w:themeTint="BF" w:sz="8" w:space="0"/>
        <w:insideH w:val="single" w:color="5FB1D2" w:themeColor="accent1" w:themeTint="BF" w:sz="8" w:space="0"/>
        <w:insideV w:val="single" w:color="5FB1D2" w:themeColor="accent1" w:themeTint="BF" w:sz="8" w:space="0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FB1D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CBE1" w:themeFill="accent1" w:themeFillTint="7F"/>
      </w:tcPr>
    </w:tblStylePr>
    <w:tblStylePr w:type="band1Horz">
      <w:tblPr/>
      <w:tcPr>
        <w:shd w:val="clear" w:color="auto" w:fill="95CBE1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81C8CF" w:themeColor="accent2" w:themeTint="BF" w:sz="8" w:space="0"/>
        <w:left w:val="single" w:color="81C8CF" w:themeColor="accent2" w:themeTint="BF" w:sz="8" w:space="0"/>
        <w:bottom w:val="single" w:color="81C8CF" w:themeColor="accent2" w:themeTint="BF" w:sz="8" w:space="0"/>
        <w:right w:val="single" w:color="81C8CF" w:themeColor="accent2" w:themeTint="BF" w:sz="8" w:space="0"/>
        <w:insideH w:val="single" w:color="81C8CF" w:themeColor="accent2" w:themeTint="BF" w:sz="8" w:space="0"/>
        <w:insideV w:val="single" w:color="81C8CF" w:themeColor="accent2" w:themeTint="BF" w:sz="8" w:space="0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1C8CF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97CDBD" w:themeColor="accent3" w:themeTint="BF" w:sz="8" w:space="0"/>
        <w:left w:val="single" w:color="97CDBD" w:themeColor="accent3" w:themeTint="BF" w:sz="8" w:space="0"/>
        <w:bottom w:val="single" w:color="97CDBD" w:themeColor="accent3" w:themeTint="BF" w:sz="8" w:space="0"/>
        <w:right w:val="single" w:color="97CDBD" w:themeColor="accent3" w:themeTint="BF" w:sz="8" w:space="0"/>
        <w:insideH w:val="single" w:color="97CDBD" w:themeColor="accent3" w:themeTint="BF" w:sz="8" w:space="0"/>
        <w:insideV w:val="single" w:color="97CDBD" w:themeColor="accent3" w:themeTint="BF" w:sz="8" w:space="0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B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BA8AA" w:themeColor="accent4" w:themeTint="BF" w:sz="8" w:space="0"/>
        <w:left w:val="single" w:color="9BA8AA" w:themeColor="accent4" w:themeTint="BF" w:sz="8" w:space="0"/>
        <w:bottom w:val="single" w:color="9BA8AA" w:themeColor="accent4" w:themeTint="BF" w:sz="8" w:space="0"/>
        <w:right w:val="single" w:color="9BA8AA" w:themeColor="accent4" w:themeTint="BF" w:sz="8" w:space="0"/>
        <w:insideH w:val="single" w:color="9BA8AA" w:themeColor="accent4" w:themeTint="BF" w:sz="8" w:space="0"/>
        <w:insideV w:val="single" w:color="9BA8AA" w:themeColor="accent4" w:themeTint="BF" w:sz="8" w:space="0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A8AA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A2C0C8" w:themeColor="accent5" w:themeTint="BF" w:sz="8" w:space="0"/>
        <w:left w:val="single" w:color="A2C0C8" w:themeColor="accent5" w:themeTint="BF" w:sz="8" w:space="0"/>
        <w:bottom w:val="single" w:color="A2C0C8" w:themeColor="accent5" w:themeTint="BF" w:sz="8" w:space="0"/>
        <w:right w:val="single" w:color="A2C0C8" w:themeColor="accent5" w:themeTint="BF" w:sz="8" w:space="0"/>
        <w:insideH w:val="single" w:color="A2C0C8" w:themeColor="accent5" w:themeTint="BF" w:sz="8" w:space="0"/>
        <w:insideV w:val="single" w:color="A2C0C8" w:themeColor="accent5" w:themeTint="BF" w:sz="8" w:space="0"/>
      </w:tblBorders>
    </w:tblPr>
    <w:tcPr>
      <w:shd w:val="clear" w:color="auto" w:fill="E0EA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2C0C8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52A3DD" w:themeColor="accent6" w:themeTint="BF" w:sz="8" w:space="0"/>
        <w:left w:val="single" w:color="52A3DD" w:themeColor="accent6" w:themeTint="BF" w:sz="8" w:space="0"/>
        <w:bottom w:val="single" w:color="52A3DD" w:themeColor="accent6" w:themeTint="BF" w:sz="8" w:space="0"/>
        <w:right w:val="single" w:color="52A3DD" w:themeColor="accent6" w:themeTint="BF" w:sz="8" w:space="0"/>
        <w:insideH w:val="single" w:color="52A3DD" w:themeColor="accent6" w:themeTint="BF" w:sz="8" w:space="0"/>
        <w:insideV w:val="single" w:color="52A3DD" w:themeColor="accent6" w:themeTint="BF" w:sz="8" w:space="0"/>
      </w:tblBorders>
    </w:tblPr>
    <w:tcPr>
      <w:shd w:val="clear" w:color="auto" w:fill="C6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2A3DD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494BA" w:themeColor="accent1" w:sz="8" w:space="0"/>
        <w:left w:val="single" w:color="3494BA" w:themeColor="accent1" w:sz="8" w:space="0"/>
        <w:bottom w:val="single" w:color="3494BA" w:themeColor="accent1" w:sz="8" w:space="0"/>
        <w:right w:val="single" w:color="3494BA" w:themeColor="accent1" w:sz="8" w:space="0"/>
        <w:insideH w:val="single" w:color="3494BA" w:themeColor="accent1" w:sz="8" w:space="0"/>
        <w:insideV w:val="single" w:color="3494BA" w:themeColor="accent1" w:sz="8" w:space="0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5CBE1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5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8B6C0" w:themeColor="accent2" w:sz="8" w:space="0"/>
        <w:left w:val="single" w:color="58B6C0" w:themeColor="accent2" w:sz="8" w:space="0"/>
        <w:bottom w:val="single" w:color="58B6C0" w:themeColor="accent2" w:sz="8" w:space="0"/>
        <w:right w:val="single" w:color="58B6C0" w:themeColor="accent2" w:sz="8" w:space="0"/>
        <w:insideH w:val="single" w:color="58B6C0" w:themeColor="accent2" w:sz="8" w:space="0"/>
        <w:insideV w:val="single" w:color="58B6C0" w:themeColor="accent2" w:sz="8" w:space="0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A7" w:themeColor="accent3" w:sz="8" w:space="0"/>
        <w:left w:val="single" w:color="75BDA7" w:themeColor="accent3" w:sz="8" w:space="0"/>
        <w:bottom w:val="single" w:color="75BDA7" w:themeColor="accent3" w:sz="8" w:space="0"/>
        <w:right w:val="single" w:color="75BDA7" w:themeColor="accent3" w:sz="8" w:space="0"/>
        <w:insideH w:val="single" w:color="75BDA7" w:themeColor="accent3" w:sz="8" w:space="0"/>
        <w:insideV w:val="single" w:color="75BDA7" w:themeColor="accent3" w:sz="8" w:space="0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A8C8E" w:themeColor="accent4" w:sz="8" w:space="0"/>
        <w:left w:val="single" w:color="7A8C8E" w:themeColor="accent4" w:sz="8" w:space="0"/>
        <w:bottom w:val="single" w:color="7A8C8E" w:themeColor="accent4" w:sz="8" w:space="0"/>
        <w:right w:val="single" w:color="7A8C8E" w:themeColor="accent4" w:sz="8" w:space="0"/>
        <w:insideH w:val="single" w:color="7A8C8E" w:themeColor="accent4" w:sz="8" w:space="0"/>
        <w:insideV w:val="single" w:color="7A8C8E" w:themeColor="accent4" w:sz="8" w:space="0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4ACB6" w:themeColor="accent5" w:sz="8" w:space="0"/>
        <w:left w:val="single" w:color="84ACB6" w:themeColor="accent5" w:sz="8" w:space="0"/>
        <w:bottom w:val="single" w:color="84ACB6" w:themeColor="accent5" w:sz="8" w:space="0"/>
        <w:right w:val="single" w:color="84ACB6" w:themeColor="accent5" w:sz="8" w:space="0"/>
        <w:insideH w:val="single" w:color="84ACB6" w:themeColor="accent5" w:sz="8" w:space="0"/>
        <w:insideV w:val="single" w:color="84ACB6" w:themeColor="accent5" w:sz="8" w:space="0"/>
      </w:tblBorders>
    </w:tblPr>
    <w:tcPr>
      <w:shd w:val="clear" w:color="auto" w:fill="E0EAEC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2683C6" w:themeColor="accent6" w:sz="8" w:space="0"/>
        <w:left w:val="single" w:color="2683C6" w:themeColor="accent6" w:sz="8" w:space="0"/>
        <w:bottom w:val="single" w:color="2683C6" w:themeColor="accent6" w:sz="8" w:space="0"/>
        <w:right w:val="single" w:color="2683C6" w:themeColor="accent6" w:sz="8" w:space="0"/>
        <w:insideH w:val="single" w:color="2683C6" w:themeColor="accent6" w:sz="8" w:space="0"/>
        <w:insideV w:val="single" w:color="2683C6" w:themeColor="accent6" w:sz="8" w:space="0"/>
      </w:tblBorders>
    </w:tblPr>
    <w:tcPr>
      <w:shd w:val="clear" w:color="auto" w:fill="C6E0F4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8F3FA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5CB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5CBE1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BDADF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D3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CC5C6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0EAEC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1D5DA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6E0F4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8CC2E9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9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66E8B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6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6E8B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F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8F98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8F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F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F98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9B82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9B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B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B82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464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2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C629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C62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2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294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8B6C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8B6C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8B6C0" w:themeColor="accent2" w:sz="24" w:space="0"/>
        <w:left w:val="single" w:color="3494BA" w:themeColor="accent1" w:sz="4" w:space="0"/>
        <w:bottom w:val="single" w:color="3494BA" w:themeColor="accent1" w:sz="4" w:space="0"/>
        <w:right w:val="single" w:color="3494BA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8B6C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5CBE1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8B6C0" w:themeColor="accent2" w:sz="24" w:space="0"/>
        <w:left w:val="single" w:color="58B6C0" w:themeColor="accent2" w:sz="4" w:space="0"/>
        <w:bottom w:val="single" w:color="58B6C0" w:themeColor="accent2" w:sz="4" w:space="0"/>
        <w:right w:val="single" w:color="58B6C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8B6C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A8C8E" w:themeColor="accent4" w:sz="24" w:space="0"/>
        <w:left w:val="single" w:color="75BDA7" w:themeColor="accent3" w:sz="4" w:space="0"/>
        <w:bottom w:val="single" w:color="75BDA7" w:themeColor="accent3" w:sz="4" w:space="0"/>
        <w:right w:val="single" w:color="75BDA7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A8C8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A7" w:themeColor="accent3" w:sz="24" w:space="0"/>
        <w:left w:val="single" w:color="7A8C8E" w:themeColor="accent4" w:sz="4" w:space="0"/>
        <w:bottom w:val="single" w:color="7A8C8E" w:themeColor="accent4" w:sz="4" w:space="0"/>
        <w:right w:val="single" w:color="7A8C8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A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683C6" w:themeColor="accent6" w:sz="24" w:space="0"/>
        <w:left w:val="single" w:color="84ACB6" w:themeColor="accent5" w:sz="4" w:space="0"/>
        <w:bottom w:val="single" w:color="84ACB6" w:themeColor="accent5" w:sz="4" w:space="0"/>
        <w:right w:val="single" w:color="84ACB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2683C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4ACB6" w:themeColor="accent5" w:sz="24" w:space="0"/>
        <w:left w:val="single" w:color="2683C6" w:themeColor="accent6" w:sz="4" w:space="0"/>
        <w:bottom w:val="single" w:color="2683C6" w:themeColor="accent6" w:sz="4" w:space="0"/>
        <w:right w:val="single" w:color="2683C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F3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4ACB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D98A2" w:themeFill="accent2" w:themeFillShade="CC"/>
      </w:tcPr>
    </w:tblStylePr>
    <w:tblStylePr w:type="lastRow">
      <w:rPr>
        <w:b/>
        <w:bCs/>
        <w:color w:val="3D99A3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D98A2" w:themeFill="accent2" w:themeFillShade="CC"/>
      </w:tcPr>
    </w:tblStylePr>
    <w:tblStylePr w:type="lastRow">
      <w:rPr>
        <w:b/>
        <w:bCs/>
        <w:color w:val="3D99A3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D98A2" w:themeFill="accent2" w:themeFillShade="CC"/>
      </w:tcPr>
    </w:tblStylePr>
    <w:tblStylePr w:type="lastRow">
      <w:rPr>
        <w:b/>
        <w:bCs/>
        <w:color w:val="3D99A3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4FA58B" w:themeFill="accent3" w:themeFillShade="CC"/>
      </w:tcPr>
    </w:tblStylePr>
    <w:tblStylePr w:type="lastRow">
      <w:rPr>
        <w:b/>
        <w:bCs/>
        <w:color w:val="4FA68B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E689E" w:themeFill="accent6" w:themeFillShade="CC"/>
      </w:tcPr>
    </w:tblStylePr>
    <w:tblStylePr w:type="lastRow">
      <w:rPr>
        <w:b/>
        <w:bCs/>
        <w:color w:val="1E699E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C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8F3FA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09D" w:themeFill="accent5" w:themeFillShade="CC"/>
      </w:tcPr>
    </w:tblStylePr>
    <w:tblStylePr w:type="lastRow">
      <w:rPr>
        <w:b/>
        <w:bCs/>
        <w:color w:val="5E919E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F4" w:themeFill="accent6" w:themeFillTint="3F"/>
      </w:tcPr>
    </w:tblStylePr>
    <w:tblStylePr w:type="band1Horz">
      <w:tblPr/>
      <w:tcPr>
        <w:shd w:val="clear" w:color="auto" w:fill="D1E6F6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66E8B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66E8B" w:themeFill="accent1" w:themeFillShade="BF"/>
      </w:tcPr>
    </w:tblStylePr>
    <w:tblStylePr w:type="band1Vert">
      <w:tblPr/>
      <w:tcPr>
        <w:shd w:val="clear" w:color="auto" w:fill="95CBE1" w:themeFill="accent1" w:themeFillTint="7F"/>
      </w:tcPr>
    </w:tblStylePr>
    <w:tblStylePr w:type="band1Horz">
      <w:tblPr/>
      <w:tcPr>
        <w:shd w:val="clear" w:color="auto" w:fill="95CBE1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98F98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98F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A9B82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A9B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1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C6294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C62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before="100" w:after="0" w:line="240" w:lineRule="auto"/>
    </w:pPr>
    <w:rPr>
      <w:rFonts w:asciiTheme="minorHAnsi" w:hAnsiTheme="minorHAnsi" w:eastAsiaTheme="minorEastAsia" w:cstheme="minorBidi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caps/>
      <w:color w:val="FFFFFF" w:themeColor="background1"/>
      <w:spacing w:val="15"/>
      <w:sz w:val="22"/>
      <w:szCs w:val="22"/>
      <w:shd w:val="clear" w:color="auto" w:fill="3494BA" w:themeFill="accent1"/>
      <w14:textFill>
        <w14:solidFill>
          <w14:schemeClr w14:val="bg1"/>
        </w14:solidFill>
      </w14:textFill>
    </w:rPr>
  </w:style>
  <w:style w:type="character" w:customStyle="1" w:styleId="139">
    <w:name w:val="Heading 2 Char"/>
    <w:basedOn w:val="11"/>
    <w:link w:val="3"/>
    <w:uiPriority w:val="9"/>
    <w:rPr>
      <w:caps/>
      <w:spacing w:val="15"/>
      <w:shd w:val="clear" w:color="auto" w:fill="D4EAF3" w:themeFill="accent1" w:themeFillTint="33"/>
    </w:rPr>
  </w:style>
  <w:style w:type="character" w:customStyle="1" w:styleId="140">
    <w:name w:val="Heading 3 Char"/>
    <w:basedOn w:val="11"/>
    <w:link w:val="4"/>
    <w:uiPriority w:val="9"/>
    <w:rPr>
      <w:caps/>
      <w:color w:val="1A4A5D" w:themeColor="accent1" w:themeShade="80"/>
      <w:spacing w:val="15"/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aps/>
      <w:color w:val="3494BA" w:themeColor="accent1"/>
      <w:spacing w:val="10"/>
      <w:sz w:val="52"/>
      <w:szCs w:val="52"/>
      <w14:textFill>
        <w14:solidFill>
          <w14:schemeClr w14:val="accent1"/>
        </w14:solidFill>
      </w14:textFill>
    </w:rPr>
  </w:style>
  <w:style w:type="character" w:customStyle="1" w:styleId="142">
    <w:name w:val="Subtitle Char"/>
    <w:basedOn w:val="11"/>
    <w:link w:val="34"/>
    <w:uiPriority w:val="11"/>
    <w:rPr>
      <w:caps/>
      <w:color w:val="595959" w:themeColor="text1" w:themeTint="A6"/>
      <w:spacing w:val="1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sz w:val="24"/>
      <w:szCs w:val="24"/>
    </w:rPr>
  </w:style>
  <w:style w:type="character" w:customStyle="1" w:styleId="149">
    <w:name w:val="Quote Char"/>
    <w:basedOn w:val="11"/>
    <w:link w:val="148"/>
    <w:qFormat/>
    <w:uiPriority w:val="29"/>
    <w:rPr>
      <w:i/>
      <w:iCs/>
      <w:sz w:val="24"/>
      <w:szCs w:val="24"/>
    </w:rPr>
  </w:style>
  <w:style w:type="character" w:customStyle="1" w:styleId="150">
    <w:name w:val="Heading 4 Char"/>
    <w:basedOn w:val="11"/>
    <w:link w:val="5"/>
    <w:semiHidden/>
    <w:uiPriority w:val="9"/>
    <w:rPr>
      <w:caps/>
      <w:color w:val="276F8C" w:themeColor="accent1" w:themeShade="BF"/>
      <w:spacing w:val="10"/>
    </w:rPr>
  </w:style>
  <w:style w:type="character" w:customStyle="1" w:styleId="151">
    <w:name w:val="Heading 5 Char"/>
    <w:basedOn w:val="11"/>
    <w:link w:val="6"/>
    <w:semiHidden/>
    <w:uiPriority w:val="9"/>
    <w:rPr>
      <w:caps/>
      <w:color w:val="276F8C" w:themeColor="accent1" w:themeShade="BF"/>
      <w:spacing w:val="10"/>
    </w:rPr>
  </w:style>
  <w:style w:type="character" w:customStyle="1" w:styleId="152">
    <w:name w:val="Heading 6 Char"/>
    <w:basedOn w:val="11"/>
    <w:link w:val="7"/>
    <w:semiHidden/>
    <w:qFormat/>
    <w:uiPriority w:val="9"/>
    <w:rPr>
      <w:caps/>
      <w:color w:val="276F8C" w:themeColor="accent1" w:themeShade="BF"/>
      <w:spacing w:val="10"/>
    </w:rPr>
  </w:style>
  <w:style w:type="character" w:customStyle="1" w:styleId="153">
    <w:name w:val="Heading 7 Char"/>
    <w:basedOn w:val="11"/>
    <w:link w:val="8"/>
    <w:semiHidden/>
    <w:qFormat/>
    <w:uiPriority w:val="9"/>
    <w:rPr>
      <w:caps/>
      <w:color w:val="276F8C" w:themeColor="accent1" w:themeShade="BF"/>
      <w:spacing w:val="10"/>
    </w:rPr>
  </w:style>
  <w:style w:type="character" w:customStyle="1" w:styleId="154">
    <w:name w:val="Heading 8 Char"/>
    <w:basedOn w:val="11"/>
    <w:link w:val="9"/>
    <w:semiHidden/>
    <w:uiPriority w:val="9"/>
    <w:rPr>
      <w:caps/>
      <w:spacing w:val="10"/>
      <w:sz w:val="18"/>
      <w:szCs w:val="18"/>
    </w:rPr>
  </w:style>
  <w:style w:type="character" w:customStyle="1" w:styleId="155">
    <w:name w:val="Heading 9 Char"/>
    <w:basedOn w:val="11"/>
    <w:link w:val="10"/>
    <w:semiHidden/>
    <w:uiPriority w:val="9"/>
    <w:rPr>
      <w:i/>
      <w:iCs/>
      <w:caps/>
      <w:spacing w:val="10"/>
      <w:sz w:val="18"/>
      <w:szCs w:val="18"/>
    </w:rPr>
  </w:style>
  <w:style w:type="paragraph" w:styleId="156">
    <w:name w:val="Intense Quote"/>
    <w:basedOn w:val="1"/>
    <w:next w:val="1"/>
    <w:link w:val="157"/>
    <w:qFormat/>
    <w:uiPriority w:val="30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color w:val="3494BA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8">
    <w:name w:val="Subtle Emphasis"/>
    <w:qFormat/>
    <w:uiPriority w:val="19"/>
    <w:rPr>
      <w:i/>
      <w:iCs/>
      <w:color w:val="1A4A5D" w:themeColor="accent1" w:themeShade="80"/>
    </w:rPr>
  </w:style>
  <w:style w:type="character" w:customStyle="1" w:styleId="159">
    <w:name w:val="Intense Emphasis"/>
    <w:qFormat/>
    <w:uiPriority w:val="21"/>
    <w:rPr>
      <w:b/>
      <w:bCs/>
      <w:caps/>
      <w:color w:val="1A4A5D" w:themeColor="accent1" w:themeShade="80"/>
      <w:spacing w:val="10"/>
    </w:rPr>
  </w:style>
  <w:style w:type="character" w:customStyle="1" w:styleId="160">
    <w:name w:val="Subtle Reference"/>
    <w:qFormat/>
    <w:uiPriority w:val="31"/>
    <w:rPr>
      <w:b/>
      <w:bCs/>
      <w:color w:val="3494BA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Reference"/>
    <w:qFormat/>
    <w:uiPriority w:val="32"/>
    <w:rPr>
      <w:b/>
      <w:bCs/>
      <w:i/>
      <w:iCs/>
      <w:caps/>
      <w:color w:val="3494BA" w:themeColor="accent1"/>
      <w14:textFill>
        <w14:solidFill>
          <w14:schemeClr w14:val="accent1"/>
        </w14:solidFill>
      </w14:textFill>
    </w:rPr>
  </w:style>
  <w:style w:type="character" w:customStyle="1" w:styleId="162">
    <w:name w:val="Book Title"/>
    <w:qFormat/>
    <w:uiPriority w:val="33"/>
    <w:rPr>
      <w:b/>
      <w:bCs/>
      <w:i/>
      <w:iCs/>
      <w:spacing w:val="0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940</Words>
  <Characters>5359</Characters>
  <Lines>44</Lines>
  <Paragraphs>12</Paragraphs>
  <TotalTime>6</TotalTime>
  <ScaleCrop>false</ScaleCrop>
  <LinksUpToDate>false</LinksUpToDate>
  <CharactersWithSpaces>6287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2025-11-05T15:01:00Z</dcterms:created>
  <dc:creator>python-docx</dc:creator>
  <dc:description>generated by python-docx</dc:description>
  <cp:lastModifiedBy>POTHUNURI AKSHITHA</cp:lastModifiedBy>
  <cp:lastPrinted>2025-11-05T15:01:00Z</cp:lastPrinted>
  <dcterms:modified xsi:type="dcterms:W3CDTF">2025-11-12T03:54:47Z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8862B5DB6F544C159DF353F26501F900_12</vt:lpwstr>
  </property>
</Properties>
</file>